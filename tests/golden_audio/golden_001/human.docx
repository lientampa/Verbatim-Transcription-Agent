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CE7DB">
      <w:pPr>
        <w:pStyle w:val="2"/>
        <w:spacing w:after="280"/>
      </w:pPr>
      <w:r>
        <w:t>BẢN PHIÊN ÂM NGUYÊN VĂN</w:t>
      </w:r>
    </w:p>
    <w:p w14:paraId="5BB4D6E5">
      <w:pPr>
        <w:spacing w:after="160" w:line="276" w:lineRule="auto"/>
      </w:pPr>
      <w:r>
        <w:rPr>
          <w:b/>
          <w:color w:val="003366"/>
        </w:rPr>
        <w:t xml:space="preserve">[00:00:01 -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>[không rõ]</w:t>
      </w:r>
      <w:r>
        <w:rPr>
          <w:sz w:val="22"/>
        </w:rPr>
        <w:t>.</w:t>
      </w:r>
    </w:p>
    <w:p w14:paraId="1F2BEB75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[00:00:02 - Người nói 2]: </w:t>
      </w:r>
      <w:r>
        <w:rPr>
          <w:sz w:val="22"/>
        </w:rPr>
        <w:t xml:space="preserve">Nên nên nên đầu tư. </w:t>
      </w:r>
    </w:p>
    <w:p w14:paraId="6B114BD9">
      <w:pPr>
        <w:spacing w:after="160" w:line="276" w:lineRule="auto"/>
        <w:rPr>
          <w:rFonts w:hint="default"/>
          <w:b/>
          <w:color w:val="003366"/>
          <w:lang w:val="en-US"/>
        </w:rPr>
      </w:pPr>
      <w:r>
        <w:rPr>
          <w:b/>
          <w:color w:val="003366"/>
        </w:rPr>
        <w:t xml:space="preserve">[00:00:02 -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>Dạ</w:t>
      </w:r>
    </w:p>
    <w:p w14:paraId="6630BA8F">
      <w:pPr>
        <w:spacing w:after="160" w:line="276" w:lineRule="auto"/>
      </w:pPr>
      <w:r>
        <w:rPr>
          <w:b/>
          <w:color w:val="003366"/>
        </w:rPr>
        <w:t>[00:00:0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sz w:val="22"/>
        </w:rPr>
        <w:t>Nên đầu tư đi.</w:t>
      </w:r>
    </w:p>
    <w:p w14:paraId="49EF1B0D">
      <w:pPr>
        <w:spacing w:after="160" w:line="276" w:lineRule="auto"/>
      </w:pPr>
      <w:r>
        <w:rPr>
          <w:b/>
          <w:color w:val="003366"/>
        </w:rPr>
        <w:t>[00:00:0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 - Người nói 1]: </w:t>
      </w:r>
      <w:r>
        <w:rPr>
          <w:sz w:val="22"/>
        </w:rPr>
        <w:t>Dạ, em cũng nói, nhưng mà ổng thì ổng chưa có thời gian, tại vì có một mình ổng làm chứ mấy.</w:t>
      </w:r>
    </w:p>
    <w:p w14:paraId="236437F3">
      <w:pPr>
        <w:spacing w:after="160" w:line="276" w:lineRule="auto"/>
      </w:pPr>
      <w:r>
        <w:rPr>
          <w:b/>
          <w:color w:val="003366"/>
        </w:rPr>
        <w:t xml:space="preserve">[00:00:08 - Người nói 2]: </w:t>
      </w:r>
      <w:r>
        <w:rPr>
          <w:sz w:val="22"/>
        </w:rPr>
        <w:t>Ừ.</w:t>
      </w:r>
    </w:p>
    <w:p w14:paraId="2AC952B5">
      <w:pPr>
        <w:spacing w:after="160" w:line="276" w:lineRule="auto"/>
      </w:pPr>
      <w:r>
        <w:rPr>
          <w:b/>
          <w:color w:val="003366"/>
        </w:rPr>
        <w:t xml:space="preserve">[00:00:09 - Người nói 1]: </w:t>
      </w:r>
      <w:r>
        <w:rPr>
          <w:sz w:val="22"/>
        </w:rPr>
        <w:t xml:space="preserve">Còn em thì em chỉ </w:t>
      </w:r>
      <w:r>
        <w:rPr>
          <w:rFonts w:hint="default"/>
          <w:sz w:val="22"/>
          <w:lang w:val="en-US"/>
        </w:rPr>
        <w:t xml:space="preserve">lơ </w:t>
      </w:r>
      <w:r>
        <w:rPr>
          <w:sz w:val="22"/>
        </w:rPr>
        <w:t xml:space="preserve">quơ </w:t>
      </w:r>
      <w:r>
        <w:rPr>
          <w:rFonts w:hint="default"/>
          <w:sz w:val="22"/>
          <w:lang w:val="en-US"/>
        </w:rPr>
        <w:t xml:space="preserve">lơ </w:t>
      </w:r>
      <w:r>
        <w:rPr>
          <w:sz w:val="22"/>
        </w:rPr>
        <w:t>quơ vài thứ thôi.</w:t>
      </w:r>
    </w:p>
    <w:p w14:paraId="22307494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[00:00:12 - Người nói 2]: </w:t>
      </w:r>
      <w:r>
        <w:rPr>
          <w:sz w:val="22"/>
        </w:rPr>
        <w:t xml:space="preserve">Để anh xem có đội nào ở Đà Nẵng này mà nó hỗ trợ được không. </w:t>
      </w: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17</w:t>
      </w:r>
      <w:r>
        <w:rPr>
          <w:b/>
          <w:color w:val="003366"/>
        </w:rPr>
        <w:t xml:space="preserve"> - Người nói 1]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Dạ. </w:t>
      </w:r>
    </w:p>
    <w:p w14:paraId="4BEBBA18">
      <w:pPr>
        <w:spacing w:after="160" w:line="276" w:lineRule="auto"/>
      </w:pPr>
      <w:r>
        <w:rPr>
          <w:b/>
          <w:color w:val="003366"/>
        </w:rPr>
        <w:t>[00:00:1</w:t>
      </w:r>
      <w:r>
        <w:rPr>
          <w:rFonts w:hint="default"/>
          <w:b/>
          <w:color w:val="003366"/>
          <w:lang w:val="en-US"/>
        </w:rPr>
        <w:t>8</w:t>
      </w:r>
      <w:r>
        <w:rPr>
          <w:b/>
          <w:color w:val="003366"/>
        </w:rPr>
        <w:t xml:space="preserve"> - Người nói 2]:</w:t>
      </w:r>
      <w:r>
        <w:rPr>
          <w:sz w:val="22"/>
        </w:rPr>
        <w:t>Nên đầu tư cái đấy, xong rồi mình gửi cho khách người ta dễ hình dung.</w:t>
      </w:r>
    </w:p>
    <w:p w14:paraId="6D67387B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22</w:t>
      </w:r>
      <w:r>
        <w:rPr>
          <w:b/>
          <w:color w:val="003366"/>
        </w:rPr>
        <w:t xml:space="preserve"> - Người nói 1]: </w:t>
      </w:r>
      <w:r>
        <w:rPr>
          <w:rFonts w:hint="default"/>
          <w:b/>
          <w:color w:val="003366"/>
          <w:lang w:val="en-US"/>
        </w:rPr>
        <w:t xml:space="preserve">Dạ </w:t>
      </w:r>
      <w:r>
        <w:rPr>
          <w:sz w:val="22"/>
        </w:rPr>
        <w:t>Đúng rồi</w:t>
      </w:r>
      <w:r>
        <w:rPr>
          <w:rFonts w:hint="default"/>
          <w:sz w:val="22"/>
          <w:lang w:val="en-US"/>
        </w:rPr>
        <w:t>,</w:t>
      </w:r>
    </w:p>
    <w:p w14:paraId="7CE23F7E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22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 Ừ</w:t>
      </w:r>
    </w:p>
    <w:p w14:paraId="00F42812">
      <w:pPr>
        <w:spacing w:after="160" w:line="276" w:lineRule="auto"/>
      </w:pP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3 - Người nói 1]</w:t>
      </w:r>
      <w:r>
        <w:rPr>
          <w:rFonts w:hint="default"/>
          <w:sz w:val="22"/>
          <w:lang w:val="en-US"/>
        </w:rPr>
        <w:t xml:space="preserve"> Mấy b</w:t>
      </w:r>
      <w:r>
        <w:rPr>
          <w:sz w:val="22"/>
        </w:rPr>
        <w:t xml:space="preserve">ữa em cũng kêu ổng </w:t>
      </w:r>
      <w:r>
        <w:rPr>
          <w:rFonts w:hint="default"/>
          <w:sz w:val="22"/>
          <w:lang w:val="en-US"/>
        </w:rPr>
        <w:t>á chớ</w:t>
      </w:r>
      <w:r>
        <w:rPr>
          <w:sz w:val="22"/>
        </w:rPr>
        <w:t>, nhưng mà ổng không có thời gian, cho nên thôi. Với lại khách cũng toàn nhắn tin qua Zalo không à.</w:t>
      </w:r>
    </w:p>
    <w:p w14:paraId="16D6DD96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[00:00:29 - Người nói 2]: </w:t>
      </w:r>
      <w:r>
        <w:rPr>
          <w:sz w:val="22"/>
        </w:rPr>
        <w:t>Ừ, xong mình gửi ảnh</w:t>
      </w:r>
      <w:r>
        <w:rPr>
          <w:rFonts w:hint="default"/>
          <w:sz w:val="22"/>
          <w:lang w:val="en-US"/>
        </w:rPr>
        <w:t xml:space="preserve"> à</w:t>
      </w:r>
      <w:r>
        <w:rPr>
          <w:sz w:val="22"/>
        </w:rPr>
        <w:t>.</w:t>
      </w:r>
    </w:p>
    <w:p w14:paraId="60786CE8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30</w:t>
      </w:r>
      <w:r>
        <w:rPr>
          <w:b/>
          <w:color w:val="003366"/>
        </w:rPr>
        <w:t xml:space="preserve"> - Người nói 1]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Dạ. Mình gửi ảnh, ảnh trực tiếp chỗ mình làm, mình làm xong mình chụp ấy, làm như rứa nó cũng ok. </w:t>
      </w:r>
    </w:p>
    <w:p w14:paraId="4A537306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35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Ừ. </w:t>
      </w:r>
    </w:p>
    <w:p w14:paraId="5C06BD06">
      <w:pPr>
        <w:spacing w:after="160" w:line="276" w:lineRule="auto"/>
      </w:pPr>
      <w:r>
        <w:rPr>
          <w:sz w:val="22"/>
        </w:rPr>
        <w:t xml:space="preserve"> </w:t>
      </w: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35</w:t>
      </w:r>
      <w:r>
        <w:rPr>
          <w:b/>
          <w:color w:val="003366"/>
        </w:rPr>
        <w:t xml:space="preserve"> - Người nói 1]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>Hơn nữa, Khách họ cần thực tế hơn.</w:t>
      </w:r>
    </w:p>
    <w:p w14:paraId="5CCAD2CC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[00:00:38 -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 xml:space="preserve">]: </w:t>
      </w:r>
      <w:r>
        <w:rPr>
          <w:sz w:val="22"/>
        </w:rPr>
        <w:t>Ừ ừ ừ.</w:t>
      </w:r>
    </w:p>
    <w:p w14:paraId="466901E4">
      <w:pPr>
        <w:spacing w:after="160" w:line="276" w:lineRule="auto"/>
      </w:pPr>
      <w:r>
        <w:rPr>
          <w:sz w:val="22"/>
        </w:rPr>
        <w:t xml:space="preserve"> </w:t>
      </w:r>
      <w:r>
        <w:rPr>
          <w:b/>
          <w:color w:val="003366"/>
        </w:rPr>
        <w:t>[00:00:</w:t>
      </w:r>
      <w:r>
        <w:rPr>
          <w:rFonts w:hint="default"/>
          <w:b/>
          <w:color w:val="003366"/>
          <w:lang w:val="en-US"/>
        </w:rPr>
        <w:t>40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sz w:val="22"/>
        </w:rPr>
        <w:t>Có nhiều khách họ đòi qua coi thực tế nữa, mà giờ chẳng lẽ mình qua mình nhờ nhờ khách cũ mở cửa ra.</w:t>
      </w:r>
    </w:p>
    <w:p w14:paraId="49F21AD8">
      <w:pPr>
        <w:spacing w:after="160" w:line="276" w:lineRule="auto"/>
      </w:pPr>
      <w:r>
        <w:rPr>
          <w:b/>
          <w:color w:val="003366"/>
        </w:rPr>
        <w:t xml:space="preserve">[00:00:46 - Người nói 2]: </w:t>
      </w:r>
      <w:r>
        <w:rPr>
          <w:sz w:val="22"/>
        </w:rPr>
        <w:t>Ừ ừ ừ.</w:t>
      </w:r>
    </w:p>
    <w:p w14:paraId="16217BDE">
      <w:pPr>
        <w:spacing w:after="160" w:line="276" w:lineRule="auto"/>
      </w:pPr>
      <w:r>
        <w:rPr>
          <w:b/>
          <w:color w:val="003366"/>
        </w:rPr>
        <w:t xml:space="preserve">[00:00:51 - Người nói 1]: </w:t>
      </w:r>
      <w:r>
        <w:rPr>
          <w:sz w:val="22"/>
        </w:rPr>
        <w:t>Con lấy cái nào?</w:t>
      </w:r>
    </w:p>
    <w:p w14:paraId="3979503A">
      <w:pPr>
        <w:spacing w:after="160" w:line="276" w:lineRule="auto"/>
      </w:pPr>
      <w:r>
        <w:rPr>
          <w:b/>
          <w:color w:val="003366"/>
        </w:rPr>
        <w:t xml:space="preserve">[00:00:55 - Người nói 1]: </w:t>
      </w:r>
      <w:r>
        <w:rPr>
          <w:sz w:val="22"/>
        </w:rPr>
        <w:t xml:space="preserve">Nó có bọt rồi đó anh </w:t>
      </w:r>
      <w:r>
        <w:rPr>
          <w:sz w:val="22"/>
          <w:lang w:val="en-US"/>
        </w:rPr>
        <w:t>ơ</w:t>
      </w:r>
      <w:r>
        <w:rPr>
          <w:rFonts w:hint="default"/>
          <w:sz w:val="22"/>
          <w:lang w:val="en-US"/>
        </w:rPr>
        <w:t>i</w:t>
      </w:r>
      <w:r>
        <w:rPr>
          <w:sz w:val="22"/>
        </w:rPr>
        <w:t>. Nó có bọt rồi đó.</w:t>
      </w:r>
    </w:p>
    <w:p w14:paraId="0C0EA8FC">
      <w:pPr>
        <w:spacing w:after="160" w:line="276" w:lineRule="auto"/>
      </w:pPr>
      <w:r>
        <w:rPr>
          <w:b/>
          <w:color w:val="003366"/>
        </w:rPr>
        <w:t xml:space="preserve">[00:01:02 - Người nói 3]: </w:t>
      </w:r>
      <w:r>
        <w:rPr>
          <w:rFonts w:hint="default"/>
          <w:sz w:val="22"/>
          <w:lang w:val="en-US"/>
        </w:rPr>
        <w:t>em em lại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 xml:space="preserve">kiếm gói trà, hồng </w:t>
      </w:r>
      <w:r>
        <w:rPr>
          <w:sz w:val="22"/>
        </w:rPr>
        <w:t xml:space="preserve">trà </w:t>
      </w:r>
      <w:r>
        <w:rPr>
          <w:rFonts w:hint="default"/>
          <w:sz w:val="22"/>
          <w:lang w:val="en-US"/>
        </w:rPr>
        <w:t>cho hắn uồng hà</w:t>
      </w:r>
      <w:r>
        <w:rPr>
          <w:sz w:val="22"/>
        </w:rPr>
        <w:t>.</w:t>
      </w:r>
    </w:p>
    <w:p w14:paraId="4AE29875">
      <w:pPr>
        <w:spacing w:after="160" w:line="276" w:lineRule="auto"/>
      </w:pPr>
      <w:r>
        <w:rPr>
          <w:b/>
          <w:color w:val="003366"/>
        </w:rPr>
        <w:t xml:space="preserve">[00:01:05 - Người nói 2]: </w:t>
      </w:r>
      <w:r>
        <w:rPr>
          <w:sz w:val="22"/>
        </w:rPr>
        <w:t>Ừ.</w:t>
      </w:r>
    </w:p>
    <w:p w14:paraId="1C2EC74F">
      <w:pPr>
        <w:spacing w:after="160" w:line="276" w:lineRule="auto"/>
      </w:pPr>
      <w:r>
        <w:rPr>
          <w:b/>
          <w:color w:val="003366"/>
        </w:rPr>
        <w:t>[00:01:06 - Người nói 1]</w:t>
      </w:r>
      <w:r>
        <w:rPr>
          <w:rFonts w:hint="default"/>
          <w:b/>
          <w:color w:val="003366"/>
          <w:lang w:val="en-US"/>
        </w:rPr>
        <w:t xml:space="preserve"> Hình như </w:t>
      </w:r>
      <w:r>
        <w:rPr>
          <w:sz w:val="22"/>
        </w:rPr>
        <w:t xml:space="preserve">phổ nhĩ </w:t>
      </w:r>
      <w:r>
        <w:rPr>
          <w:rFonts w:hint="default"/>
          <w:sz w:val="22"/>
          <w:lang w:val="en-US"/>
        </w:rPr>
        <w:t xml:space="preserve">quýt </w:t>
      </w:r>
      <w:r>
        <w:rPr>
          <w:sz w:val="22"/>
        </w:rPr>
        <w:t>thơm.</w:t>
      </w:r>
    </w:p>
    <w:p w14:paraId="0EC1F4F7">
      <w:pPr>
        <w:spacing w:after="160" w:line="276" w:lineRule="auto"/>
      </w:pPr>
      <w:r>
        <w:rPr>
          <w:b/>
          <w:color w:val="003366"/>
        </w:rPr>
        <w:t xml:space="preserve">[00:01:07 - Người nói 3]: </w:t>
      </w:r>
      <w:r>
        <w:rPr>
          <w:sz w:val="22"/>
        </w:rPr>
        <w:t xml:space="preserve">Thế gọi lần này </w:t>
      </w:r>
      <w:r>
        <w:rPr>
          <w:sz w:val="22"/>
          <w:lang w:val="en-US"/>
        </w:rPr>
        <w:t>đổ</w:t>
      </w:r>
      <w:r>
        <w:rPr>
          <w:rFonts w:hint="default"/>
          <w:sz w:val="22"/>
          <w:lang w:val="en-US"/>
        </w:rPr>
        <w:t xml:space="preserve">i qua </w:t>
      </w:r>
      <w:r>
        <w:rPr>
          <w:sz w:val="22"/>
        </w:rPr>
        <w:t>Lê La trà đi.</w:t>
      </w:r>
    </w:p>
    <w:p w14:paraId="2622C9A0">
      <w:pPr>
        <w:spacing w:after="160" w:line="276" w:lineRule="auto"/>
      </w:pPr>
      <w:r>
        <w:rPr>
          <w:b/>
          <w:color w:val="003366"/>
        </w:rPr>
        <w:t xml:space="preserve">[00:01:09 - Người nói 1]: </w:t>
      </w:r>
      <w:r>
        <w:rPr>
          <w:rFonts w:hint="default"/>
          <w:b/>
          <w:color w:val="003366"/>
          <w:lang w:val="en-US"/>
        </w:rPr>
        <w:t>[không rõ]</w:t>
      </w:r>
      <w:r>
        <w:rPr>
          <w:sz w:val="22"/>
        </w:rPr>
        <w:t xml:space="preserve"> có Phổ Nhĩ </w:t>
      </w:r>
      <w:r>
        <w:rPr>
          <w:rFonts w:hint="default"/>
          <w:sz w:val="22"/>
          <w:lang w:val="en-US"/>
        </w:rPr>
        <w:t>quýt</w:t>
      </w:r>
      <w:r>
        <w:rPr>
          <w:sz w:val="22"/>
        </w:rPr>
        <w:t>.</w:t>
      </w:r>
    </w:p>
    <w:p w14:paraId="0090ED42">
      <w:pPr>
        <w:spacing w:after="160" w:line="276" w:lineRule="auto"/>
      </w:pPr>
      <w:r>
        <w:rPr>
          <w:b/>
          <w:color w:val="003366"/>
        </w:rPr>
        <w:t xml:space="preserve">[00:01:11 - Người nói 3]: </w:t>
      </w:r>
      <w:r>
        <w:rPr>
          <w:rFonts w:hint="default"/>
          <w:b/>
          <w:color w:val="003366"/>
          <w:lang w:val="en-US"/>
        </w:rPr>
        <w:t>à đây</w:t>
      </w:r>
      <w:r>
        <w:rPr>
          <w:sz w:val="22"/>
        </w:rPr>
        <w:t>.</w:t>
      </w:r>
    </w:p>
    <w:p w14:paraId="14C710E6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[00:01:12 - Người nói 1]: </w:t>
      </w:r>
      <w:r>
        <w:rPr>
          <w:rFonts w:hint="default"/>
          <w:sz w:val="22"/>
          <w:lang w:val="en-US"/>
        </w:rPr>
        <w:t>Gì</w:t>
      </w:r>
      <w:r>
        <w:rPr>
          <w:sz w:val="22"/>
        </w:rPr>
        <w:t xml:space="preserve">. </w:t>
      </w:r>
    </w:p>
    <w:p w14:paraId="7BD0EE9D">
      <w:pPr>
        <w:spacing w:after="160" w:line="276" w:lineRule="auto"/>
      </w:pP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13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]:</w:t>
      </w:r>
      <w:r>
        <w:rPr>
          <w:rFonts w:hint="default"/>
          <w:sz w:val="22"/>
          <w:lang w:val="en-US"/>
        </w:rPr>
        <w:t xml:space="preserve"> chuyện chi</w:t>
      </w:r>
      <w:r>
        <w:rPr>
          <w:sz w:val="22"/>
        </w:rPr>
        <w:t>.</w:t>
      </w:r>
    </w:p>
    <w:p w14:paraId="5667ED3F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[00:01:14 -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 xml:space="preserve">]: </w:t>
      </w:r>
      <w:r>
        <w:rPr>
          <w:rFonts w:hint="default"/>
          <w:sz w:val="22"/>
          <w:lang w:val="en-US"/>
        </w:rPr>
        <w:t xml:space="preserve">Thì </w:t>
      </w:r>
      <w:r>
        <w:rPr>
          <w:sz w:val="22"/>
        </w:rPr>
        <w:t xml:space="preserve">đó. </w:t>
      </w:r>
    </w:p>
    <w:p w14:paraId="79E5D0BD">
      <w:pPr>
        <w:spacing w:after="160" w:line="276" w:lineRule="auto"/>
        <w:rPr>
          <w:sz w:val="22"/>
        </w:rPr>
      </w:pPr>
      <w:r>
        <w:rPr>
          <w:b/>
          <w:color w:val="003366"/>
        </w:rPr>
        <w:t>[00:01:1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rFonts w:hint="default"/>
          <w:sz w:val="22"/>
          <w:lang w:val="en-US"/>
        </w:rPr>
        <w:t>chuyện chi</w:t>
      </w:r>
      <w:r>
        <w:rPr>
          <w:sz w:val="22"/>
        </w:rPr>
        <w:t>.</w:t>
      </w:r>
    </w:p>
    <w:p w14:paraId="62CAFA8D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[00:01:1</w:t>
      </w:r>
      <w:r>
        <w:rPr>
          <w:rFonts w:hint="default"/>
          <w:b/>
          <w:color w:val="003366"/>
          <w:lang w:val="en-US"/>
        </w:rPr>
        <w:t>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sz w:val="22"/>
        </w:rPr>
        <w:t xml:space="preserve">tự nhiên </w:t>
      </w:r>
      <w:r>
        <w:rPr>
          <w:sz w:val="22"/>
          <w:lang w:val="en-US"/>
        </w:rPr>
        <w:t>đứ</w:t>
      </w:r>
      <w:r>
        <w:rPr>
          <w:rFonts w:hint="default"/>
          <w:sz w:val="22"/>
          <w:lang w:val="en-US"/>
        </w:rPr>
        <w:t>ng dậy</w:t>
      </w:r>
      <w:r>
        <w:rPr>
          <w:sz w:val="22"/>
        </w:rPr>
        <w:t>? [không rõ]</w:t>
      </w:r>
      <w:r>
        <w:rPr>
          <w:rFonts w:hint="default"/>
          <w:sz w:val="22"/>
          <w:lang w:val="en-US"/>
        </w:rPr>
        <w:t xml:space="preserve"> ờ</w:t>
      </w:r>
      <w:r>
        <w:rPr>
          <w:sz w:val="22"/>
        </w:rPr>
        <w:t xml:space="preserve"> Tự nhiên </w:t>
      </w:r>
      <w:r>
        <w:rPr>
          <w:rFonts w:hint="default"/>
          <w:sz w:val="22"/>
          <w:lang w:val="en-US"/>
        </w:rPr>
        <w:t>ò</w:t>
      </w:r>
      <w:r>
        <w:rPr>
          <w:sz w:val="22"/>
        </w:rPr>
        <w:t>. Biết chỗ nào mà lấy.</w:t>
      </w:r>
    </w:p>
    <w:p w14:paraId="04591E58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[00:01:21 -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Anh </w:t>
      </w:r>
      <w:r>
        <w:rPr>
          <w:rFonts w:hint="default"/>
          <w:sz w:val="22"/>
          <w:lang w:val="en-US"/>
        </w:rPr>
        <w:t xml:space="preserve">lấy </w:t>
      </w:r>
      <w:r>
        <w:rPr>
          <w:sz w:val="22"/>
        </w:rPr>
        <w:t xml:space="preserve">anh </w:t>
      </w:r>
      <w:r>
        <w:rPr>
          <w:rFonts w:hint="default"/>
          <w:sz w:val="22"/>
          <w:lang w:val="en-US"/>
        </w:rPr>
        <w:t xml:space="preserve">lấy  cái gói chi mà </w:t>
      </w:r>
      <w:r>
        <w:rPr>
          <w:sz w:val="22"/>
        </w:rPr>
        <w:t>phụ nữ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uống</w:t>
      </w:r>
    </w:p>
    <w:p w14:paraId="4A8BF782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[00:01:2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>Em có Phổ Nhĩ Quýt nha</w:t>
      </w:r>
    </w:p>
    <w:p w14:paraId="4D16B9A6">
      <w:pPr>
        <w:spacing w:after="160" w:line="276" w:lineRule="auto"/>
      </w:pPr>
      <w:r>
        <w:rPr>
          <w:b/>
          <w:color w:val="003366"/>
        </w:rPr>
        <w:t>[00:01:2</w:t>
      </w:r>
      <w:r>
        <w:rPr>
          <w:rFonts w:hint="default"/>
          <w:b/>
          <w:color w:val="003366"/>
          <w:lang w:val="en-US"/>
        </w:rPr>
        <w:t>7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 xml:space="preserve">]: </w:t>
      </w:r>
      <w:r>
        <w:rPr>
          <w:sz w:val="22"/>
        </w:rPr>
        <w:t>Cho cho Phổ Nhĩ Quýt cho con bé uống long đờm ra cũng tốt ấy. Cho nó thông</w:t>
      </w:r>
      <w:r>
        <w:rPr>
          <w:rFonts w:hint="default"/>
          <w:sz w:val="22"/>
          <w:lang w:val="en-US"/>
        </w:rPr>
        <w:t>…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>c</w:t>
      </w:r>
      <w:r>
        <w:rPr>
          <w:sz w:val="22"/>
        </w:rPr>
        <w:t>on nhỏ uống trà được mà.</w:t>
      </w:r>
    </w:p>
    <w:p w14:paraId="7A4C96BC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[00:01:34 - Người nói 1]: </w:t>
      </w:r>
      <w:r>
        <w:rPr>
          <w:sz w:val="22"/>
        </w:rPr>
        <w:t xml:space="preserve">Dạ được. </w:t>
      </w:r>
    </w:p>
    <w:p w14:paraId="1707A147">
      <w:pPr>
        <w:spacing w:after="160" w:line="276" w:lineRule="auto"/>
        <w:rPr>
          <w:sz w:val="22"/>
        </w:rPr>
      </w:pPr>
      <w:r>
        <w:rPr>
          <w:b/>
          <w:color w:val="003366"/>
        </w:rPr>
        <w:t>[00:01:3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 xml:space="preserve">Lấy mấy quả? </w:t>
      </w:r>
    </w:p>
    <w:p w14:paraId="7666EFC8">
      <w:pPr>
        <w:spacing w:after="160" w:line="276" w:lineRule="auto"/>
      </w:pPr>
      <w:r>
        <w:rPr>
          <w:b/>
          <w:color w:val="003366"/>
        </w:rPr>
        <w:t>[00:01:3</w:t>
      </w:r>
      <w:r>
        <w:rPr>
          <w:rFonts w:hint="default"/>
          <w:b/>
          <w:color w:val="003366"/>
          <w:lang w:val="en-US"/>
        </w:rPr>
        <w:t>6</w:t>
      </w:r>
      <w:r>
        <w:rPr>
          <w:b/>
          <w:color w:val="003366"/>
        </w:rPr>
        <w:t xml:space="preserve"> - Người nói 1]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>Cho em 5 quả đi anh.</w:t>
      </w:r>
    </w:p>
    <w:p w14:paraId="119D376A">
      <w:pPr>
        <w:spacing w:after="160" w:line="276" w:lineRule="auto"/>
      </w:pPr>
      <w:r>
        <w:rPr>
          <w:b/>
          <w:color w:val="003366"/>
        </w:rPr>
        <w:t xml:space="preserve">[00:01:38 -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Bốn quả đủ trăm </w:t>
      </w:r>
      <w:r>
        <w:rPr>
          <w:rFonts w:hint="default"/>
          <w:sz w:val="22"/>
          <w:lang w:val="en-US"/>
        </w:rPr>
        <w:t>hỉ</w:t>
      </w:r>
      <w:r>
        <w:rPr>
          <w:sz w:val="22"/>
        </w:rPr>
        <w:t>.</w:t>
      </w:r>
    </w:p>
    <w:p w14:paraId="07D70A30">
      <w:pPr>
        <w:spacing w:after="160" w:line="276" w:lineRule="auto"/>
      </w:pPr>
      <w:r>
        <w:rPr>
          <w:b/>
          <w:color w:val="003366"/>
        </w:rPr>
        <w:t xml:space="preserve">[00:01:39 - Người nói 1]: </w:t>
      </w:r>
      <w:r>
        <w:rPr>
          <w:sz w:val="22"/>
        </w:rPr>
        <w:t>Dạ được. Anh cho bao nhiêu cũng được. [không rõ]</w:t>
      </w:r>
    </w:p>
    <w:p w14:paraId="528F9EE0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[00:01:49 - Người nói 3]: </w:t>
      </w:r>
      <w:r>
        <w:rPr>
          <w:rFonts w:hint="default"/>
          <w:b/>
          <w:color w:val="003366"/>
          <w:lang w:val="en-US"/>
        </w:rPr>
        <w:t xml:space="preserve">Bữa </w:t>
      </w:r>
      <w:r>
        <w:rPr>
          <w:rFonts w:hint="default"/>
          <w:sz w:val="22"/>
          <w:lang w:val="en-US"/>
        </w:rPr>
        <w:t xml:space="preserve">nào </w:t>
      </w:r>
      <w:r>
        <w:rPr>
          <w:sz w:val="22"/>
        </w:rPr>
        <w:t xml:space="preserve">ấy </w:t>
      </w:r>
      <w:r>
        <w:rPr>
          <w:rFonts w:hint="default"/>
          <w:sz w:val="22"/>
          <w:lang w:val="en-US"/>
        </w:rPr>
        <w:t xml:space="preserve">rồi anh gọi </w:t>
      </w:r>
      <w:r>
        <w:rPr>
          <w:sz w:val="22"/>
        </w:rPr>
        <w:t>anh anh ch</w:t>
      </w:r>
      <w:r>
        <w:rPr>
          <w:sz w:val="22"/>
          <w:lang w:val="en-US"/>
        </w:rPr>
        <w:t>ở</w:t>
      </w:r>
      <w:r>
        <w:rPr>
          <w:sz w:val="22"/>
        </w:rPr>
        <w:t xml:space="preserve"> v</w:t>
      </w:r>
      <w:r>
        <w:rPr>
          <w:sz w:val="22"/>
          <w:lang w:val="en-US"/>
        </w:rPr>
        <w:t>ợ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>sang</w:t>
      </w:r>
      <w:r>
        <w:rPr>
          <w:sz w:val="22"/>
        </w:rPr>
        <w:t xml:space="preserve"> bên kia chơi.</w:t>
      </w:r>
    </w:p>
    <w:p w14:paraId="2E798B66">
      <w:pPr>
        <w:spacing w:after="160" w:line="276" w:lineRule="auto"/>
        <w:rPr>
          <w:sz w:val="22"/>
        </w:rPr>
      </w:pP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52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sz w:val="22"/>
        </w:rPr>
        <w:t>Vâng.</w:t>
      </w:r>
    </w:p>
    <w:p w14:paraId="1A4CF72E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53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Anh uống trà hả</w:t>
      </w:r>
    </w:p>
    <w:p w14:paraId="66890B7E">
      <w:pPr>
        <w:spacing w:after="160" w:line="276" w:lineRule="auto"/>
        <w:rPr>
          <w:rFonts w:hint="default"/>
          <w:sz w:val="22"/>
          <w:lang w:val="en-US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53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rFonts w:hint="default"/>
          <w:b w:val="0"/>
          <w:bCs/>
          <w:color w:val="auto"/>
          <w:lang w:val="en-US"/>
        </w:rPr>
        <w:t>em</w:t>
      </w:r>
      <w:r>
        <w:rPr>
          <w:sz w:val="22"/>
        </w:rPr>
        <w:t xml:space="preserve"> sang</w:t>
      </w:r>
      <w:r>
        <w:rPr>
          <w:rFonts w:hint="default"/>
          <w:sz w:val="22"/>
          <w:lang w:val="en-US"/>
        </w:rPr>
        <w:t xml:space="preserve"> thăm</w:t>
      </w:r>
    </w:p>
    <w:p w14:paraId="218478AE">
      <w:pPr>
        <w:spacing w:after="160" w:line="276" w:lineRule="auto"/>
        <w:rPr>
          <w:rFonts w:hint="default"/>
          <w:sz w:val="22"/>
          <w:lang w:val="en-US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55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Anh</w:t>
      </w:r>
    </w:p>
    <w:p w14:paraId="4A395143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56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sz w:val="22"/>
        </w:rPr>
        <w:t xml:space="preserve"> sang</w:t>
      </w:r>
      <w:r>
        <w:rPr>
          <w:rFonts w:hint="default"/>
          <w:sz w:val="22"/>
          <w:lang w:val="en-US"/>
        </w:rPr>
        <w:t xml:space="preserve"> thăm</w:t>
      </w:r>
      <w:r>
        <w:rPr>
          <w:sz w:val="22"/>
        </w:rPr>
        <w:t xml:space="preserve"> xưởng nhà anh nh</w:t>
      </w:r>
      <w:r>
        <w:rPr>
          <w:rFonts w:hint="default"/>
          <w:sz w:val="22"/>
          <w:lang w:val="en-US"/>
        </w:rPr>
        <w:t>á</w:t>
      </w:r>
      <w:r>
        <w:rPr>
          <w:sz w:val="22"/>
        </w:rPr>
        <w:t>.</w:t>
      </w:r>
    </w:p>
    <w:p w14:paraId="169CE1A6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[00:01:</w:t>
      </w:r>
      <w:r>
        <w:rPr>
          <w:rFonts w:hint="default"/>
          <w:b/>
          <w:color w:val="003366"/>
          <w:lang w:val="en-US"/>
        </w:rPr>
        <w:t>59</w:t>
      </w:r>
      <w:r>
        <w:rPr>
          <w:b/>
          <w:color w:val="003366"/>
        </w:rPr>
        <w:t xml:space="preserve"> - Người nói 3]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À ok.  </w:t>
      </w:r>
      <w:r>
        <w:rPr>
          <w:rFonts w:hint="default"/>
          <w:sz w:val="22"/>
          <w:lang w:val="en-US"/>
        </w:rPr>
        <w:t>thế để anh qua bên nớ rồi rồi.</w:t>
      </w:r>
    </w:p>
    <w:p w14:paraId="296DA87C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00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 Tại vì em chơi.</w:t>
      </w:r>
    </w:p>
    <w:p w14:paraId="195597DE">
      <w:pPr>
        <w:spacing w:after="160" w:line="276" w:lineRule="auto"/>
        <w:rPr>
          <w:rFonts w:hint="default"/>
          <w:b/>
          <w:color w:val="003366"/>
          <w:lang w:val="en-US"/>
        </w:rPr>
      </w:pP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01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 Em đi lại phương tiện bằng chi</w:t>
      </w:r>
    </w:p>
    <w:p w14:paraId="1F6A2858">
      <w:pPr>
        <w:spacing w:after="160" w:line="276" w:lineRule="auto"/>
        <w:rPr>
          <w:sz w:val="22"/>
        </w:rPr>
      </w:pP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03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Em em đang mượn xe máy, nhưng mà mấy bữa em sẽ cũng </w:t>
      </w:r>
      <w:r>
        <w:rPr>
          <w:rFonts w:hint="default"/>
          <w:sz w:val="22"/>
          <w:lang w:val="en-US"/>
        </w:rPr>
        <w:t xml:space="preserve">sẽ </w:t>
      </w:r>
      <w:r>
        <w:rPr>
          <w:sz w:val="22"/>
        </w:rPr>
        <w:t xml:space="preserve">mang cái xe điện em vào. Em ra ngoài kia đi xe điện. </w:t>
      </w:r>
      <w:r>
        <w:rPr>
          <w:sz w:val="22"/>
          <w:lang w:val="en-US"/>
        </w:rPr>
        <w:t>Đ</w:t>
      </w:r>
      <w:r>
        <w:rPr>
          <w:rFonts w:hint="default"/>
          <w:sz w:val="22"/>
          <w:lang w:val="en-US"/>
        </w:rPr>
        <w:t>i xe điện sướng hơn</w:t>
      </w:r>
      <w:r>
        <w:rPr>
          <w:sz w:val="22"/>
        </w:rPr>
        <w:t xml:space="preserve">? </w:t>
      </w:r>
      <w:r>
        <w:rPr>
          <w:rFonts w:hint="default"/>
          <w:sz w:val="22"/>
          <w:lang w:val="en-US"/>
        </w:rPr>
        <w:t>Xe điện</w:t>
      </w:r>
      <w:r>
        <w:rPr>
          <w:sz w:val="22"/>
        </w:rPr>
        <w:t xml:space="preserve"> nó nhẹ mà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 xml:space="preserve">sướng. Nói chung là sướng hơn hẳn đấy. Tiết kiệm rồi mọi thứ nó ok </w:t>
      </w:r>
      <w:r>
        <w:rPr>
          <w:rFonts w:hint="default"/>
          <w:sz w:val="22"/>
          <w:lang w:val="en-US"/>
        </w:rPr>
        <w:t>á</w:t>
      </w:r>
      <w:r>
        <w:rPr>
          <w:sz w:val="22"/>
        </w:rPr>
        <w:t>.</w:t>
      </w:r>
    </w:p>
    <w:p w14:paraId="29135F38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18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Anh uống trà nào? </w:t>
      </w:r>
    </w:p>
    <w:p w14:paraId="0542D5D9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19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Đó, </w:t>
      </w:r>
      <w:r>
        <w:rPr>
          <w:rFonts w:hint="default"/>
          <w:sz w:val="22"/>
          <w:lang w:val="en-US"/>
        </w:rPr>
        <w:t>lên mua trà cái đó cho hắn uống</w:t>
      </w:r>
      <w:r>
        <w:rPr>
          <w:sz w:val="22"/>
        </w:rPr>
        <w:t xml:space="preserve">. </w:t>
      </w:r>
      <w:r>
        <w:rPr>
          <w:rFonts w:hint="default"/>
          <w:sz w:val="22"/>
          <w:lang w:val="en-US"/>
        </w:rPr>
        <w:t xml:space="preserve">Nói chung giờ uống ở </w:t>
      </w:r>
      <w:r>
        <w:rPr>
          <w:sz w:val="22"/>
        </w:rPr>
        <w:t>đâu</w:t>
      </w:r>
      <w:r>
        <w:rPr>
          <w:rFonts w:hint="default"/>
          <w:sz w:val="22"/>
          <w:lang w:val="en-US"/>
        </w:rPr>
        <w:t xml:space="preserve"> uống chi cũng uống</w:t>
      </w:r>
      <w:r>
        <w:rPr>
          <w:sz w:val="22"/>
        </w:rPr>
        <w:t xml:space="preserve">? </w:t>
      </w:r>
      <w:r>
        <w:rPr>
          <w:rFonts w:hint="default"/>
          <w:sz w:val="22"/>
          <w:lang w:val="en-US"/>
        </w:rPr>
        <w:t>Uống trải nghiệm những cái mới</w:t>
      </w:r>
    </w:p>
    <w:p w14:paraId="05910391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 xml:space="preserve"> </w:t>
      </w: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26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rFonts w:hint="default"/>
          <w:sz w:val="22"/>
          <w:lang w:val="en-US"/>
        </w:rPr>
        <w:t>Nhưng mà anh có bình ấm không hết rồi</w:t>
      </w:r>
      <w:r>
        <w:rPr>
          <w:sz w:val="22"/>
        </w:rPr>
        <w:t>,</w:t>
      </w:r>
      <w:r>
        <w:rPr>
          <w:rFonts w:hint="default"/>
          <w:sz w:val="22"/>
          <w:lang w:val="en-US"/>
        </w:rPr>
        <w:t xml:space="preserve"> bình ấm dục hết rồi</w:t>
      </w:r>
      <w:r>
        <w:rPr>
          <w:sz w:val="22"/>
        </w:rPr>
        <w:t>.</w:t>
      </w:r>
    </w:p>
    <w:p w14:paraId="26FC9CFB">
      <w:pPr>
        <w:spacing w:after="160" w:line="276" w:lineRule="auto"/>
        <w:rPr>
          <w:rFonts w:hint="default"/>
          <w:b/>
          <w:color w:val="003366"/>
          <w:lang w:val="en-US"/>
        </w:rPr>
      </w:pPr>
      <w:r>
        <w:rPr>
          <w:b/>
          <w:color w:val="003366"/>
        </w:rPr>
        <w:t>[00:0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  Thế còn, ấm nước Bên xưởng còn cái ấm đó mà [không rõ]</w:t>
      </w:r>
    </w:p>
    <w:p w14:paraId="54815C32">
      <w:pPr>
        <w:spacing w:after="160" w:line="276" w:lineRule="auto"/>
      </w:pPr>
      <w:r>
        <w:rPr>
          <w:b/>
          <w:color w:val="003366"/>
        </w:rPr>
        <w:t xml:space="preserve">[00:02:35 - Người nói 2]: </w:t>
      </w:r>
      <w:r>
        <w:rPr>
          <w:sz w:val="22"/>
        </w:rPr>
        <w:t xml:space="preserve">Không thì kể cả có cái bình nước nhà nước lọc nhà mình ấy, mình cho mình cho nước sôi vẫn ok mà anh. Mình cứ ngâm </w:t>
      </w:r>
      <w:r>
        <w:rPr>
          <w:rFonts w:hint="default"/>
          <w:sz w:val="22"/>
          <w:lang w:val="en-US"/>
        </w:rPr>
        <w:t>thế</w:t>
      </w:r>
      <w:r>
        <w:rPr>
          <w:sz w:val="22"/>
        </w:rPr>
        <w:t>.</w:t>
      </w:r>
    </w:p>
    <w:p w14:paraId="0BAA2FC8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 xml:space="preserve">[00:02:42 -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Họ họ họ có họ có họ có bình. </w:t>
      </w:r>
      <w:r>
        <w:rPr>
          <w:rFonts w:hint="default"/>
          <w:sz w:val="22"/>
          <w:lang w:val="en-US"/>
        </w:rPr>
        <w:t>hả</w:t>
      </w:r>
    </w:p>
    <w:p w14:paraId="7A4310A7">
      <w:pPr>
        <w:spacing w:after="160" w:line="276" w:lineRule="auto"/>
      </w:pPr>
      <w:r>
        <w:rPr>
          <w:b/>
          <w:color w:val="003366"/>
        </w:rPr>
        <w:t>[00:02:</w:t>
      </w:r>
      <w:r>
        <w:rPr>
          <w:rFonts w:hint="default"/>
          <w:b/>
          <w:color w:val="003366"/>
          <w:lang w:val="en-US"/>
        </w:rPr>
        <w:t>44</w:t>
      </w:r>
      <w:r>
        <w:rPr>
          <w:b/>
          <w:color w:val="003366"/>
        </w:rPr>
        <w:t xml:space="preserve"> - Người nói 1]:</w:t>
      </w:r>
      <w:r>
        <w:rPr>
          <w:sz w:val="22"/>
        </w:rPr>
        <w:t xml:space="preserve">Anh ơi </w:t>
      </w:r>
      <w:r>
        <w:rPr>
          <w:rFonts w:hint="default"/>
          <w:sz w:val="22"/>
          <w:lang w:val="en-US"/>
        </w:rPr>
        <w:t xml:space="preserve">em </w:t>
      </w:r>
      <w:r>
        <w:rPr>
          <w:sz w:val="22"/>
        </w:rPr>
        <w:t>mua hai cái ly này nè.</w:t>
      </w:r>
    </w:p>
    <w:p w14:paraId="5C88F237">
      <w:pPr>
        <w:spacing w:after="160" w:line="276" w:lineRule="auto"/>
      </w:pPr>
      <w:r>
        <w:rPr>
          <w:b/>
          <w:color w:val="003366"/>
        </w:rPr>
        <w:t xml:space="preserve">[00:02:47 - Người nói 3]: </w:t>
      </w:r>
      <w:r>
        <w:rPr>
          <w:sz w:val="22"/>
        </w:rPr>
        <w:t xml:space="preserve">Ly nhỏ hay ly to? Hai cái ly </w:t>
      </w:r>
      <w:r>
        <w:rPr>
          <w:rFonts w:hint="default"/>
          <w:sz w:val="22"/>
          <w:lang w:val="en-US"/>
        </w:rPr>
        <w:t xml:space="preserve">… </w:t>
      </w:r>
      <w:r>
        <w:rPr>
          <w:sz w:val="22"/>
        </w:rPr>
        <w:t>thôi.</w:t>
      </w:r>
    </w:p>
    <w:p w14:paraId="6C7DCFB2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[00:02:54 - Người nói 2]: </w:t>
      </w:r>
      <w:r>
        <w:rPr>
          <w:sz w:val="22"/>
        </w:rPr>
        <w:t>Xong rồi anh ngồi thêm mấy phút rồi cũng đi em ạ.</w:t>
      </w:r>
    </w:p>
    <w:p w14:paraId="6FB2867E">
      <w:pPr>
        <w:spacing w:after="160" w:line="276" w:lineRule="auto"/>
        <w:rPr>
          <w:rFonts w:hint="default"/>
          <w:lang w:val="en-US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[00:02:5</w:t>
      </w:r>
      <w:r>
        <w:rPr>
          <w:rFonts w:hint="default"/>
          <w:b/>
          <w:color w:val="003366"/>
          <w:lang w:val="en-US"/>
        </w:rPr>
        <w:t>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dạ dạ</w:t>
      </w:r>
    </w:p>
    <w:p w14:paraId="10778454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 xml:space="preserve">[00:03:00 -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>[không rõ]</w:t>
      </w:r>
      <w:r>
        <w:rPr>
          <w:sz w:val="22"/>
        </w:rPr>
        <w:t xml:space="preserve">. Thôi thôi thôi không lấy [không rõ] đâu. </w:t>
      </w:r>
      <w:r>
        <w:rPr>
          <w:rFonts w:hint="default"/>
          <w:sz w:val="22"/>
          <w:lang w:val="en-US"/>
        </w:rPr>
        <w:t>[không rõ]</w:t>
      </w:r>
    </w:p>
    <w:p w14:paraId="11057FA4">
      <w:pPr>
        <w:spacing w:after="160" w:line="276" w:lineRule="auto"/>
      </w:pPr>
      <w:r>
        <w:rPr>
          <w:b/>
          <w:color w:val="003366"/>
        </w:rPr>
        <w:t>[00:03: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0 - Người nói 1]:</w:t>
      </w:r>
      <w:r>
        <w:rPr>
          <w:sz w:val="22"/>
        </w:rPr>
        <w:t>Thả đi, anh thả ra đi, anh thả cái tay ra nào. [không rõ</w:t>
      </w:r>
      <w:r>
        <w:rPr>
          <w:rFonts w:hint="default"/>
          <w:sz w:val="22"/>
          <w:lang w:val="en-US"/>
        </w:rPr>
        <w:t>]</w:t>
      </w:r>
      <w:r>
        <w:rPr>
          <w:sz w:val="22"/>
        </w:rPr>
        <w:t xml:space="preserve">. </w:t>
      </w:r>
      <w:r>
        <w:rPr>
          <w:rFonts w:hint="default"/>
          <w:sz w:val="22"/>
          <w:lang w:val="en-US"/>
        </w:rPr>
        <w:t xml:space="preserve">Sao </w:t>
      </w:r>
      <w:r>
        <w:rPr>
          <w:sz w:val="22"/>
        </w:rPr>
        <w:t>lấy cái ly này</w:t>
      </w:r>
      <w:r>
        <w:rPr>
          <w:rFonts w:hint="default"/>
          <w:sz w:val="22"/>
          <w:lang w:val="en-US"/>
        </w:rPr>
        <w:t xml:space="preserve"> ly trơn thôi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 xml:space="preserve"> [không rõ]</w:t>
      </w:r>
      <w:r>
        <w:rPr>
          <w:sz w:val="22"/>
        </w:rPr>
        <w:t>?</w:t>
      </w:r>
    </w:p>
    <w:p w14:paraId="7A268C8A">
      <w:pPr>
        <w:spacing w:after="160" w:line="276" w:lineRule="auto"/>
      </w:pPr>
      <w:r>
        <w:rPr>
          <w:b/>
          <w:color w:val="003366"/>
        </w:rPr>
        <w:t xml:space="preserve">[00:03:32 - Người nói 3]: </w:t>
      </w:r>
      <w:r>
        <w:rPr>
          <w:sz w:val="22"/>
        </w:rPr>
        <w:t xml:space="preserve">Lấy cái chơi thế thôi đơn giản. </w:t>
      </w:r>
      <w:r>
        <w:rPr>
          <w:rFonts w:hint="default"/>
          <w:sz w:val="22"/>
          <w:lang w:val="en-US"/>
        </w:rPr>
        <w:t xml:space="preserve">Lấy </w:t>
      </w:r>
      <w:r>
        <w:rPr>
          <w:sz w:val="22"/>
        </w:rPr>
        <w:t xml:space="preserve">rồi? Ba lấy rồi.  ok </w:t>
      </w:r>
      <w:r>
        <w:rPr>
          <w:rFonts w:hint="default"/>
          <w:sz w:val="22"/>
          <w:lang w:val="en-US"/>
        </w:rPr>
        <w:t>nhá</w:t>
      </w:r>
      <w:r>
        <w:rPr>
          <w:sz w:val="22"/>
        </w:rPr>
        <w:t>.</w:t>
      </w:r>
    </w:p>
    <w:p w14:paraId="13C96217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[00:03:40 - Người nói 1]: </w:t>
      </w:r>
      <w:r>
        <w:rPr>
          <w:sz w:val="22"/>
        </w:rPr>
        <w:t>Anh trả tám ngàn hai hai hai đ</w:t>
      </w:r>
      <w:r>
        <w:rPr>
          <w:rFonts w:hint="default"/>
          <w:sz w:val="22"/>
          <w:lang w:val="en-US"/>
        </w:rPr>
        <w:t>ây nha</w:t>
      </w:r>
      <w:r>
        <w:rPr>
          <w:sz w:val="22"/>
        </w:rPr>
        <w:t>.</w:t>
      </w:r>
    </w:p>
    <w:p w14:paraId="3AE57A64">
      <w:pPr>
        <w:spacing w:after="160" w:line="276" w:lineRule="auto"/>
      </w:pPr>
      <w:r>
        <w:rPr>
          <w:b/>
          <w:color w:val="003366"/>
        </w:rPr>
        <w:t xml:space="preserve">[00:03:40 -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</w:t>
      </w:r>
      <w:r>
        <w:rPr>
          <w:sz w:val="22"/>
        </w:rPr>
        <w:t>Lấy hai cái hộp bỏ hai cái hộp đấy. Lấy hai cái hộp.</w:t>
      </w:r>
    </w:p>
    <w:p w14:paraId="7A070E18">
      <w:pPr>
        <w:spacing w:after="160" w:line="276" w:lineRule="auto"/>
        <w:rPr>
          <w:sz w:val="22"/>
        </w:rPr>
      </w:pPr>
      <w:r>
        <w:rPr>
          <w:b/>
          <w:color w:val="003366"/>
        </w:rPr>
        <w:t>[00:03:4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Rồi, ba lấy hai cái ly rồi, xíu con xách về, ok, đây cái nắp đậy của con đây. Xách về đi. </w:t>
      </w:r>
    </w:p>
    <w:p w14:paraId="1A6FB7BD">
      <w:pPr>
        <w:spacing w:after="160" w:line="276" w:lineRule="auto"/>
        <w:rPr>
          <w:sz w:val="22"/>
        </w:rPr>
      </w:pPr>
      <w:r>
        <w:rPr>
          <w:b/>
          <w:color w:val="003366"/>
        </w:rPr>
        <w:t>[00:03:</w:t>
      </w:r>
      <w:r>
        <w:rPr>
          <w:rFonts w:hint="default"/>
          <w:b/>
          <w:color w:val="003366"/>
          <w:lang w:val="en-US"/>
        </w:rPr>
        <w:t>51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]:</w:t>
      </w:r>
      <w:r>
        <w:rPr>
          <w:sz w:val="22"/>
        </w:rPr>
        <w:t>Xách về chứ không phải đập đâu nghe.</w:t>
      </w:r>
    </w:p>
    <w:p w14:paraId="7F6A02EA">
      <w:pPr>
        <w:spacing w:after="160" w:line="276" w:lineRule="auto"/>
        <w:rPr>
          <w:sz w:val="22"/>
        </w:rPr>
      </w:pPr>
      <w:r>
        <w:rPr>
          <w:b/>
          <w:color w:val="003366"/>
        </w:rPr>
        <w:t>[00:03:</w:t>
      </w:r>
      <w:r>
        <w:rPr>
          <w:rFonts w:hint="default"/>
          <w:b/>
          <w:color w:val="003366"/>
          <w:lang w:val="en-US"/>
        </w:rPr>
        <w:t>53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sz w:val="22"/>
        </w:rPr>
        <w:t xml:space="preserve"> Xách về.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 xml:space="preserve"> xách về</w:t>
      </w:r>
    </w:p>
    <w:p w14:paraId="38CE5A29">
      <w:pPr>
        <w:spacing w:after="160" w:line="276" w:lineRule="auto"/>
      </w:pPr>
      <w:r>
        <w:rPr>
          <w:b/>
          <w:color w:val="003366"/>
        </w:rPr>
        <w:t xml:space="preserve">[00:04:02 - Người nói 1]: </w:t>
      </w:r>
      <w:r>
        <w:rPr>
          <w:sz w:val="22"/>
        </w:rPr>
        <w:t>Dễ thương nhỉ? Ba bữa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chị</w:t>
      </w:r>
      <w:r>
        <w:rPr>
          <w:rFonts w:hint="default"/>
          <w:sz w:val="22"/>
          <w:lang w:val="en-US"/>
        </w:rPr>
        <w:t xml:space="preserve"> Vân có cho bộ ấm</w:t>
      </w:r>
      <w:r>
        <w:rPr>
          <w:sz w:val="22"/>
        </w:rPr>
        <w:t xml:space="preserve"> trà về.</w:t>
      </w:r>
    </w:p>
    <w:p w14:paraId="306D4324">
      <w:pPr>
        <w:spacing w:after="160" w:line="276" w:lineRule="auto"/>
        <w:rPr>
          <w:sz w:val="22"/>
        </w:rPr>
      </w:pPr>
      <w:r>
        <w:rPr>
          <w:b/>
          <w:color w:val="003366"/>
        </w:rPr>
        <w:t>[00:04:1</w:t>
      </w:r>
      <w:r>
        <w:rPr>
          <w:rFonts w:hint="default"/>
          <w:b/>
          <w:color w:val="003366"/>
          <w:lang w:val="en-US"/>
        </w:rPr>
        <w:t xml:space="preserve">2 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sz w:val="22"/>
        </w:rPr>
        <w:t>Đồ men sứ.</w:t>
      </w:r>
    </w:p>
    <w:p w14:paraId="15691B63">
      <w:pPr>
        <w:spacing w:after="160" w:line="276" w:lineRule="auto"/>
      </w:pPr>
      <w:r>
        <w:rPr>
          <w:sz w:val="22"/>
        </w:rPr>
        <w:t xml:space="preserve"> </w:t>
      </w:r>
      <w:r>
        <w:rPr>
          <w:b/>
          <w:color w:val="003366"/>
        </w:rPr>
        <w:t>[00:04:1</w:t>
      </w:r>
      <w:r>
        <w:rPr>
          <w:rFonts w:hint="default"/>
          <w:b/>
          <w:color w:val="003366"/>
          <w:lang w:val="en-US"/>
        </w:rPr>
        <w:t xml:space="preserve">3 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Ừ, chị thích đồ men sứ. </w:t>
      </w:r>
      <w:r>
        <w:rPr>
          <w:sz w:val="22"/>
          <w:lang w:val="en-US"/>
        </w:rPr>
        <w:t>Ơ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>sao anh dục cái</w:t>
      </w:r>
      <w:r>
        <w:rPr>
          <w:sz w:val="22"/>
        </w:rPr>
        <w:t xml:space="preserve"> bao rồi.</w:t>
      </w:r>
    </w:p>
    <w:p w14:paraId="75513050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[00:04:21 -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Lấy cái hộp. Em </w:t>
      </w:r>
      <w:r>
        <w:rPr>
          <w:rFonts w:hint="default"/>
          <w:sz w:val="22"/>
          <w:lang w:val="en-US"/>
        </w:rPr>
        <w:t xml:space="preserve">dô </w:t>
      </w:r>
      <w:r>
        <w:rPr>
          <w:sz w:val="22"/>
        </w:rPr>
        <w:t xml:space="preserve">lấy hai cái hộp bỏ </w:t>
      </w:r>
      <w:r>
        <w:rPr>
          <w:rFonts w:hint="default"/>
          <w:sz w:val="22"/>
          <w:lang w:val="en-US"/>
        </w:rPr>
        <w:t>dô là được rồi</w:t>
      </w:r>
      <w:r>
        <w:rPr>
          <w:sz w:val="22"/>
        </w:rPr>
        <w:t xml:space="preserve"> [không rõ] </w:t>
      </w:r>
    </w:p>
    <w:p w14:paraId="3367CAAF">
      <w:pPr>
        <w:spacing w:after="160" w:line="276" w:lineRule="auto"/>
        <w:rPr>
          <w:sz w:val="22"/>
        </w:rPr>
      </w:pPr>
      <w:r>
        <w:rPr>
          <w:b/>
          <w:color w:val="003366"/>
        </w:rPr>
        <w:t>[00:04:</w:t>
      </w:r>
      <w:r>
        <w:rPr>
          <w:rFonts w:hint="default"/>
          <w:b/>
          <w:color w:val="003366"/>
          <w:lang w:val="en-US"/>
        </w:rPr>
        <w:t xml:space="preserve">25 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sz w:val="22"/>
        </w:rPr>
        <w:t>Đi đi đi ngó nào. Đi ngó nào.</w:t>
      </w:r>
    </w:p>
    <w:p w14:paraId="7E4E3BF5">
      <w:pPr>
        <w:spacing w:after="160" w:line="276" w:lineRule="auto"/>
        <w:rPr>
          <w:sz w:val="22"/>
        </w:rPr>
      </w:pPr>
      <w:r>
        <w:rPr>
          <w:b/>
          <w:color w:val="003366"/>
        </w:rPr>
        <w:t>[00:04:2</w:t>
      </w:r>
      <w:r>
        <w:rPr>
          <w:rFonts w:hint="default"/>
          <w:b/>
          <w:color w:val="003366"/>
          <w:lang w:val="en-US"/>
        </w:rPr>
        <w:t>7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>Bể đồ</w:t>
      </w:r>
      <w:r>
        <w:rPr>
          <w:sz w:val="22"/>
        </w:rPr>
        <w:t xml:space="preserve"> đó nghe.</w:t>
      </w:r>
    </w:p>
    <w:p w14:paraId="1FC32834">
      <w:pPr>
        <w:spacing w:after="160" w:line="276" w:lineRule="auto"/>
      </w:pPr>
      <w:r>
        <w:rPr>
          <w:sz w:val="22"/>
        </w:rPr>
        <w:t xml:space="preserve"> </w:t>
      </w:r>
      <w:r>
        <w:rPr>
          <w:b/>
          <w:color w:val="003366"/>
        </w:rPr>
        <w:t>[00:04:</w:t>
      </w:r>
      <w:r>
        <w:rPr>
          <w:rFonts w:hint="default"/>
          <w:b/>
          <w:color w:val="003366"/>
          <w:lang w:val="en-US"/>
        </w:rPr>
        <w:t>30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sz w:val="22"/>
        </w:rPr>
        <w:t xml:space="preserve">Ngó </w:t>
      </w:r>
      <w:r>
        <w:rPr>
          <w:rFonts w:hint="default"/>
          <w:sz w:val="22"/>
          <w:lang w:val="en-US"/>
        </w:rPr>
        <w:t xml:space="preserve">cẩn thận </w:t>
      </w:r>
      <w:r>
        <w:rPr>
          <w:sz w:val="22"/>
        </w:rPr>
        <w:t>nha.</w:t>
      </w:r>
    </w:p>
    <w:p w14:paraId="0B07D991">
      <w:pPr>
        <w:spacing w:after="160" w:line="276" w:lineRule="auto"/>
      </w:pPr>
      <w:r>
        <w:rPr>
          <w:b/>
          <w:color w:val="003366"/>
        </w:rPr>
        <w:t xml:space="preserve">[00:04:32 - Người nói 3]: </w:t>
      </w:r>
      <w:r>
        <w:rPr>
          <w:rFonts w:hint="default"/>
          <w:sz w:val="22"/>
          <w:lang w:val="en-US"/>
        </w:rPr>
        <w:t xml:space="preserve">Bể </w:t>
      </w:r>
      <w:r>
        <w:rPr>
          <w:sz w:val="22"/>
        </w:rPr>
        <w:t>một cái</w:t>
      </w:r>
      <w:r>
        <w:rPr>
          <w:rFonts w:hint="default"/>
          <w:sz w:val="22"/>
          <w:lang w:val="en-US"/>
        </w:rPr>
        <w:t xml:space="preserve"> bình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>là mất</w:t>
      </w:r>
      <w:r>
        <w:rPr>
          <w:sz w:val="22"/>
        </w:rPr>
        <w:t xml:space="preserve"> một tháng lương đó</w:t>
      </w:r>
      <w:r>
        <w:rPr>
          <w:rFonts w:hint="default"/>
          <w:sz w:val="22"/>
          <w:lang w:val="en-US"/>
        </w:rPr>
        <w:t xml:space="preserve"> con</w:t>
      </w:r>
      <w:r>
        <w:rPr>
          <w:sz w:val="22"/>
        </w:rPr>
        <w:t xml:space="preserve"> nghe.</w:t>
      </w:r>
    </w:p>
    <w:p w14:paraId="756BC701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 xml:space="preserve">[00:04:40 - Người nói 1]: </w:t>
      </w:r>
      <w:r>
        <w:rPr>
          <w:b/>
          <w:color w:val="003366"/>
          <w:lang w:val="en-US"/>
        </w:rPr>
        <w:t>Đ</w:t>
      </w:r>
      <w:r>
        <w:rPr>
          <w:rFonts w:hint="default"/>
          <w:b/>
          <w:color w:val="003366"/>
          <w:lang w:val="en-US"/>
        </w:rPr>
        <w:t xml:space="preserve">ên </w:t>
      </w:r>
      <w:r>
        <w:rPr>
          <w:sz w:val="22"/>
        </w:rPr>
        <w:t xml:space="preserve">đây, </w:t>
      </w:r>
      <w:r>
        <w:rPr>
          <w:sz w:val="22"/>
          <w:lang w:val="en-US"/>
        </w:rPr>
        <w:t>đ</w:t>
      </w:r>
      <w:r>
        <w:rPr>
          <w:rFonts w:hint="default"/>
          <w:sz w:val="22"/>
          <w:lang w:val="en-US"/>
        </w:rPr>
        <w:t xml:space="preserve">ên </w:t>
      </w:r>
      <w:r>
        <w:rPr>
          <w:sz w:val="22"/>
        </w:rPr>
        <w:t xml:space="preserve">đây mẹ </w:t>
      </w:r>
      <w:r>
        <w:rPr>
          <w:rFonts w:hint="default"/>
          <w:sz w:val="22"/>
          <w:lang w:val="en-US"/>
        </w:rPr>
        <w:t>làm</w:t>
      </w:r>
      <w:r>
        <w:rPr>
          <w:sz w:val="22"/>
        </w:rPr>
        <w:t xml:space="preserve">. </w:t>
      </w:r>
      <w:r>
        <w:rPr>
          <w:sz w:val="22"/>
          <w:lang w:val="en-US"/>
        </w:rPr>
        <w:t>Đế</w:t>
      </w:r>
      <w:r>
        <w:rPr>
          <w:rFonts w:hint="default"/>
          <w:sz w:val="22"/>
          <w:lang w:val="en-US"/>
        </w:rPr>
        <w:t xml:space="preserve">n </w:t>
      </w:r>
      <w:r>
        <w:rPr>
          <w:sz w:val="22"/>
        </w:rPr>
        <w:t xml:space="preserve">đây mẹ </w:t>
      </w:r>
      <w:r>
        <w:rPr>
          <w:rFonts w:hint="default"/>
          <w:sz w:val="22"/>
          <w:lang w:val="en-US"/>
        </w:rPr>
        <w:t>làm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 xml:space="preserve"> [không rõ]</w:t>
      </w:r>
    </w:p>
    <w:p w14:paraId="0142FD73">
      <w:pPr>
        <w:spacing w:after="160" w:line="276" w:lineRule="auto"/>
      </w:pPr>
      <w:r>
        <w:rPr>
          <w:b/>
          <w:color w:val="003366"/>
        </w:rPr>
        <w:t xml:space="preserve">[00:04:51 -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Vâng, vi </w:t>
      </w:r>
      <w:r>
        <w:rPr>
          <w:rFonts w:hint="default"/>
          <w:sz w:val="22"/>
          <w:lang w:val="en-US"/>
        </w:rPr>
        <w:t xml:space="preserve">[không rõ] </w:t>
      </w:r>
      <w:r>
        <w:rPr>
          <w:sz w:val="22"/>
        </w:rPr>
        <w:t>trà</w:t>
      </w:r>
      <w:r>
        <w:rPr>
          <w:rFonts w:hint="default"/>
          <w:sz w:val="22"/>
          <w:lang w:val="en-US"/>
        </w:rPr>
        <w:t xml:space="preserve"> anh</w:t>
      </w:r>
      <w:r>
        <w:rPr>
          <w:sz w:val="22"/>
        </w:rPr>
        <w:t xml:space="preserve">. </w:t>
      </w:r>
      <w:r>
        <w:rPr>
          <w:rFonts w:hint="default"/>
          <w:sz w:val="22"/>
          <w:lang w:val="en-US"/>
        </w:rPr>
        <w:t>Mật khẩu</w:t>
      </w:r>
      <w:r>
        <w:rPr>
          <w:sz w:val="22"/>
        </w:rPr>
        <w:t xml:space="preserve"> 1 3 4 5 6 hai lần.</w:t>
      </w:r>
    </w:p>
    <w:p w14:paraId="2F315A14">
      <w:pPr>
        <w:spacing w:after="160" w:line="276" w:lineRule="auto"/>
      </w:pPr>
      <w:r>
        <w:rPr>
          <w:b/>
          <w:color w:val="003366"/>
        </w:rPr>
        <w:t xml:space="preserve">[00:05:07 - Người nói 1]: </w:t>
      </w:r>
      <w:r>
        <w:rPr>
          <w:rFonts w:hint="default"/>
          <w:sz w:val="22"/>
          <w:lang w:val="en-US"/>
        </w:rPr>
        <w:t>Ba</w:t>
      </w:r>
      <w:r>
        <w:rPr>
          <w:sz w:val="22"/>
        </w:rPr>
        <w:t xml:space="preserve">. </w:t>
      </w:r>
      <w:r>
        <w:rPr>
          <w:rFonts w:hint="default"/>
          <w:sz w:val="22"/>
          <w:lang w:val="en-US"/>
        </w:rPr>
        <w:t>[không rõ]</w:t>
      </w:r>
      <w:r>
        <w:rPr>
          <w:sz w:val="22"/>
        </w:rPr>
        <w:t>.</w:t>
      </w:r>
    </w:p>
    <w:p w14:paraId="4B0CDCE2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[00:06:10 - Người nói 1]: </w:t>
      </w:r>
      <w:r>
        <w:rPr>
          <w:rFonts w:hint="default"/>
          <w:b/>
          <w:color w:val="003366"/>
          <w:lang w:val="en-US"/>
        </w:rPr>
        <w:t>[không rõ</w:t>
      </w:r>
      <w:r>
        <w:rPr>
          <w:rFonts w:hint="default"/>
          <w:sz w:val="22"/>
          <w:lang w:val="en-US"/>
        </w:rPr>
        <w:t>]</w:t>
      </w:r>
      <w:r>
        <w:rPr>
          <w:sz w:val="22"/>
        </w:rPr>
        <w:t>. Bố nó kệ con, kệ nó.</w:t>
      </w:r>
    </w:p>
    <w:p w14:paraId="24AA8026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[00:06: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 xml:space="preserve">0 - </w:t>
      </w:r>
      <w:r>
        <w:rPr>
          <w:rFonts w:hint="default"/>
          <w:b/>
          <w:color w:val="003366"/>
          <w:lang w:val="en-US"/>
        </w:rPr>
        <w:t>chú thích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[không rõ]</w:t>
      </w:r>
    </w:p>
    <w:p w14:paraId="6A0F3020">
      <w:pPr>
        <w:spacing w:after="160" w:line="276" w:lineRule="auto"/>
      </w:pPr>
      <w:r>
        <w:rPr>
          <w:b/>
          <w:color w:val="003366"/>
        </w:rPr>
        <w:t>[00:06:5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 - Người nói 1]: </w:t>
      </w:r>
      <w:r>
        <w:rPr>
          <w:rFonts w:hint="default"/>
          <w:b/>
          <w:color w:val="003366"/>
          <w:lang w:val="en-US"/>
        </w:rPr>
        <w:t>Coi chừng bể đó nha</w:t>
      </w:r>
      <w:r>
        <w:rPr>
          <w:sz w:val="22"/>
        </w:rPr>
        <w:t xml:space="preserve"> [không rõ]</w:t>
      </w:r>
    </w:p>
    <w:p w14:paraId="57A94CC2">
      <w:pPr>
        <w:spacing w:after="160" w:line="276" w:lineRule="auto"/>
        <w:rPr>
          <w:rFonts w:hint="default"/>
          <w:lang w:val="en-US"/>
        </w:rPr>
      </w:pPr>
      <w:r>
        <w:rPr>
          <w:b/>
          <w:color w:val="003366"/>
        </w:rPr>
        <w:t xml:space="preserve">[00:07:15 - Người nói 1]: </w:t>
      </w:r>
      <w:r>
        <w:rPr>
          <w:rFonts w:hint="default"/>
          <w:b/>
          <w:color w:val="003366"/>
          <w:lang w:val="en-US"/>
        </w:rPr>
        <w:t>[không rõ]</w:t>
      </w:r>
    </w:p>
    <w:p w14:paraId="61DE6A9F">
      <w:pPr>
        <w:spacing w:after="160" w:line="276" w:lineRule="auto"/>
        <w:rPr>
          <w:sz w:val="22"/>
        </w:rPr>
      </w:pPr>
      <w:r>
        <w:rPr>
          <w:b/>
          <w:color w:val="003366"/>
        </w:rPr>
        <w:t>[00:07:</w:t>
      </w:r>
      <w:r>
        <w:rPr>
          <w:rFonts w:hint="default"/>
          <w:b/>
          <w:color w:val="003366"/>
          <w:lang w:val="en-US"/>
        </w:rPr>
        <w:t>19</w:t>
      </w:r>
      <w:r>
        <w:rPr>
          <w:b/>
          <w:color w:val="003366"/>
        </w:rPr>
        <w:t xml:space="preserve"> - Người nói 1]: </w:t>
      </w:r>
      <w:r>
        <w:rPr>
          <w:rFonts w:hint="default"/>
          <w:b/>
          <w:color w:val="003366"/>
          <w:lang w:val="en-US"/>
        </w:rPr>
        <w:t>[không rõ]</w:t>
      </w:r>
      <w:r>
        <w:rPr>
          <w:sz w:val="22"/>
        </w:rPr>
        <w:t>.</w:t>
      </w:r>
    </w:p>
    <w:p w14:paraId="7981C9D0">
      <w:pPr>
        <w:spacing w:after="160" w:line="276" w:lineRule="auto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[00:07: 23 - chú thích]: [không rõ]</w:t>
      </w:r>
    </w:p>
    <w:p w14:paraId="7C3D3251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[00:07:42 - Người nói 3]: </w:t>
      </w:r>
      <w:r>
        <w:rPr>
          <w:sz w:val="22"/>
        </w:rPr>
        <w:t>Rồi em</w:t>
      </w:r>
      <w:r>
        <w:rPr>
          <w:rFonts w:hint="default"/>
          <w:sz w:val="22"/>
          <w:lang w:val="en-US"/>
        </w:rPr>
        <w:t xml:space="preserve"> đã</w:t>
      </w:r>
      <w:r>
        <w:rPr>
          <w:sz w:val="22"/>
        </w:rPr>
        <w:t xml:space="preserve"> nghe. </w:t>
      </w:r>
    </w:p>
    <w:p w14:paraId="0F47F668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[00:07:4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 xml:space="preserve">]: </w:t>
      </w:r>
      <w:r>
        <w:rPr>
          <w:rFonts w:hint="default"/>
          <w:b/>
          <w:color w:val="003366"/>
          <w:lang w:val="en-US"/>
        </w:rPr>
        <w:t>Dạ dạ</w:t>
      </w:r>
      <w:r>
        <w:rPr>
          <w:rFonts w:hint="default"/>
          <w:sz w:val="22"/>
          <w:lang w:val="en-US"/>
        </w:rPr>
        <w:t xml:space="preserve"> [không rõ]</w:t>
      </w:r>
      <w:r>
        <w:rPr>
          <w:sz w:val="22"/>
        </w:rPr>
        <w:t>.</w:t>
      </w:r>
    </w:p>
    <w:p w14:paraId="5ED25B3C">
      <w:pPr>
        <w:spacing w:after="160" w:line="276" w:lineRule="auto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00:07:</w:t>
      </w:r>
      <w:r>
        <w:rPr>
          <w:rFonts w:hint="default"/>
          <w:b/>
          <w:color w:val="003366"/>
          <w:lang w:val="en-US"/>
        </w:rPr>
        <w:t>49</w:t>
      </w:r>
      <w:r>
        <w:rPr>
          <w:b/>
          <w:color w:val="003366"/>
        </w:rPr>
        <w:t xml:space="preserve"> - Người nói 3</w:t>
      </w:r>
      <w:r>
        <w:rPr>
          <w:rFonts w:hint="default"/>
          <w:sz w:val="22"/>
          <w:lang w:val="en-US"/>
        </w:rPr>
        <w:t>]:</w:t>
      </w:r>
      <w:r>
        <w:rPr>
          <w:sz w:val="22"/>
        </w:rPr>
        <w:t xml:space="preserve"> Thôi thế tầm </w:t>
      </w:r>
      <w:r>
        <w:rPr>
          <w:rFonts w:hint="default"/>
          <w:sz w:val="22"/>
          <w:lang w:val="en-US"/>
        </w:rPr>
        <w:t xml:space="preserve">trong vòng </w:t>
      </w:r>
      <w:r>
        <w:rPr>
          <w:sz w:val="22"/>
        </w:rPr>
        <w:t>một tháng rưỡi nữa là anh chạy qua</w:t>
      </w:r>
      <w:r>
        <w:rPr>
          <w:rFonts w:hint="default"/>
          <w:sz w:val="22"/>
          <w:lang w:val="en-US"/>
        </w:rPr>
        <w:t xml:space="preserve"> [không rõ]</w:t>
      </w:r>
    </w:p>
    <w:p w14:paraId="18AD3226">
      <w:pPr>
        <w:spacing w:after="160" w:line="276" w:lineRule="auto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00:0</w:t>
      </w:r>
      <w:r>
        <w:rPr>
          <w:rFonts w:hint="default"/>
          <w:b/>
          <w:color w:val="003366"/>
          <w:lang w:val="en-US"/>
        </w:rPr>
        <w:t>7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59</w:t>
      </w:r>
      <w:r>
        <w:rPr>
          <w:b/>
          <w:color w:val="003366"/>
        </w:rPr>
        <w:t xml:space="preserve"> - Người nói</w:t>
      </w:r>
      <w:r>
        <w:rPr>
          <w:rFonts w:hint="default"/>
          <w:b/>
          <w:color w:val="003366"/>
          <w:lang w:val="en-US"/>
        </w:rPr>
        <w:t xml:space="preserve"> 2</w:t>
      </w:r>
      <w:r>
        <w:rPr>
          <w:b/>
          <w:color w:val="003366"/>
        </w:rPr>
        <w:t xml:space="preserve"> </w:t>
      </w:r>
      <w:r>
        <w:rPr>
          <w:rFonts w:hint="default"/>
          <w:sz w:val="22"/>
          <w:lang w:val="en-US"/>
        </w:rPr>
        <w:t>]</w:t>
      </w:r>
      <w:r>
        <w:rPr>
          <w:sz w:val="22"/>
        </w:rPr>
        <w:t xml:space="preserve">. </w:t>
      </w:r>
      <w:r>
        <w:rPr>
          <w:rFonts w:hint="default"/>
          <w:sz w:val="22"/>
          <w:lang w:val="en-US"/>
        </w:rPr>
        <w:t xml:space="preserve">[không rõ] </w:t>
      </w:r>
      <w:r>
        <w:rPr>
          <w:sz w:val="22"/>
        </w:rPr>
        <w:t>em sẽ nhắn em hẹn anh. Đó. Xong rồi em chạy qua, chạy qua</w:t>
      </w:r>
      <w:r>
        <w:rPr>
          <w:rFonts w:hint="default"/>
          <w:sz w:val="22"/>
          <w:lang w:val="en-US"/>
        </w:rPr>
        <w:t xml:space="preserve"> </w:t>
      </w:r>
    </w:p>
    <w:p w14:paraId="54C13FDA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00:0</w:t>
      </w:r>
      <w:r>
        <w:rPr>
          <w:rFonts w:hint="default"/>
          <w:b/>
          <w:color w:val="003366"/>
          <w:lang w:val="en-US"/>
        </w:rPr>
        <w:t>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04</w:t>
      </w:r>
      <w:r>
        <w:rPr>
          <w:b/>
          <w:color w:val="003366"/>
        </w:rPr>
        <w:t xml:space="preserve"> - Người nói</w:t>
      </w:r>
      <w:r>
        <w:rPr>
          <w:rFonts w:hint="default"/>
          <w:b/>
          <w:color w:val="003366"/>
          <w:lang w:val="en-US"/>
        </w:rPr>
        <w:t xml:space="preserve"> 3</w:t>
      </w:r>
      <w:r>
        <w:rPr>
          <w:b/>
          <w:color w:val="003366"/>
        </w:rPr>
        <w:t xml:space="preserve"> </w:t>
      </w:r>
      <w:r>
        <w:rPr>
          <w:rFonts w:hint="default"/>
          <w:sz w:val="22"/>
          <w:lang w:val="en-US"/>
        </w:rPr>
        <w:t>]</w:t>
      </w:r>
      <w:r>
        <w:rPr>
          <w:sz w:val="22"/>
        </w:rPr>
        <w:t xml:space="preserve"> anh </w:t>
      </w:r>
      <w:r>
        <w:rPr>
          <w:rFonts w:hint="default"/>
          <w:sz w:val="22"/>
          <w:lang w:val="en-US"/>
        </w:rPr>
        <w:t xml:space="preserve">thì qua </w:t>
      </w:r>
      <w:r>
        <w:rPr>
          <w:sz w:val="22"/>
        </w:rPr>
        <w:t>lúc nào cũng được,</w:t>
      </w:r>
    </w:p>
    <w:p w14:paraId="661EDF3F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05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rFonts w:hint="default"/>
          <w:sz w:val="22"/>
          <w:lang w:val="en-US"/>
        </w:rPr>
        <w:t xml:space="preserve">]: </w:t>
      </w:r>
      <w:r>
        <w:rPr>
          <w:sz w:val="22"/>
        </w:rPr>
        <w:t>[không rõ] Để em chạy qua. Ok anh.</w:t>
      </w:r>
    </w:p>
    <w:p w14:paraId="4D6A86CA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10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rFonts w:hint="default"/>
          <w:sz w:val="22"/>
          <w:lang w:val="en-US"/>
        </w:rPr>
        <w:t xml:space="preserve">]: </w:t>
      </w:r>
      <w:r>
        <w:rPr>
          <w:sz w:val="22"/>
        </w:rPr>
        <w:t xml:space="preserve">Bữa nào em mà có không gian trà thì em lại mời anh đến. </w:t>
      </w:r>
      <w:r>
        <w:rPr>
          <w:rFonts w:hint="default"/>
          <w:sz w:val="22"/>
          <w:lang w:val="en-US"/>
        </w:rPr>
        <w:t xml:space="preserve">Em </w:t>
      </w:r>
      <w:r>
        <w:rPr>
          <w:sz w:val="22"/>
        </w:rPr>
        <w:t xml:space="preserve">cũng đang nhắm nhắm. </w:t>
      </w:r>
    </w:p>
    <w:p w14:paraId="68BFAC5C">
      <w:pPr>
        <w:spacing w:after="160" w:line="276" w:lineRule="auto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 xml:space="preserve">2 -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rFonts w:hint="default"/>
          <w:sz w:val="22"/>
          <w:lang w:val="en-US"/>
        </w:rPr>
        <w:t>]: [không rõ]</w:t>
      </w:r>
    </w:p>
    <w:p w14:paraId="32F5444B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19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rFonts w:hint="default"/>
          <w:sz w:val="22"/>
          <w:lang w:val="en-US"/>
        </w:rPr>
        <w:t>]:</w:t>
      </w:r>
      <w:r>
        <w:rPr>
          <w:sz w:val="22"/>
        </w:rPr>
        <w:t>À đấy thì đúng là lúc nào anh rảnh việc mà hẹn anh kia gặp nhau. Thì anh em mình ngồi đâu đấy uống trà hoặc đến đây. Vâng.</w:t>
      </w:r>
    </w:p>
    <w:p w14:paraId="0864B4B4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27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rFonts w:hint="default"/>
          <w:sz w:val="22"/>
          <w:lang w:val="en-US"/>
        </w:rPr>
        <w:t xml:space="preserve">]: [không rõ] </w:t>
      </w:r>
      <w:r>
        <w:rPr>
          <w:sz w:val="22"/>
        </w:rPr>
        <w:t xml:space="preserve">Thấy mọi thứ nó thoải mái như thế này có thể chơi lúc nào cũng được. Vâng vâng. </w:t>
      </w:r>
    </w:p>
    <w:p w14:paraId="670D10B6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31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rFonts w:hint="default"/>
          <w:sz w:val="22"/>
          <w:lang w:val="en-US"/>
        </w:rPr>
        <w:t xml:space="preserve">]: </w:t>
      </w:r>
      <w:r>
        <w:rPr>
          <w:sz w:val="22"/>
        </w:rPr>
        <w:t>Ok anh.</w:t>
      </w:r>
    </w:p>
    <w:p w14:paraId="2A1659BA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32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3</w:t>
      </w:r>
      <w:r>
        <w:rPr>
          <w:rFonts w:hint="default"/>
          <w:sz w:val="22"/>
          <w:lang w:val="en-US"/>
        </w:rPr>
        <w:t>]: Vậy</w:t>
      </w:r>
      <w:r>
        <w:rPr>
          <w:sz w:val="22"/>
        </w:rPr>
        <w:t xml:space="preserve"> nghe.</w:t>
      </w:r>
    </w:p>
    <w:p w14:paraId="5015C02A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32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rFonts w:hint="default"/>
          <w:sz w:val="22"/>
          <w:lang w:val="en-US"/>
        </w:rPr>
        <w:t xml:space="preserve">]: </w:t>
      </w:r>
      <w:r>
        <w:rPr>
          <w:sz w:val="22"/>
        </w:rPr>
        <w:t xml:space="preserve">Em xin phép về trước ạ. </w:t>
      </w:r>
    </w:p>
    <w:p w14:paraId="3D2CDC0C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rFonts w:hint="default"/>
          <w:sz w:val="22"/>
          <w:lang w:val="en-US"/>
        </w:rPr>
        <w:t>]:</w:t>
      </w:r>
      <w:r>
        <w:rPr>
          <w:sz w:val="22"/>
        </w:rPr>
        <w:t xml:space="preserve">Chào em. Nhé em nhé. </w:t>
      </w:r>
    </w:p>
    <w:p w14:paraId="402E04FE">
      <w:pPr>
        <w:spacing w:after="160" w:line="276" w:lineRule="auto"/>
        <w:rPr>
          <w:sz w:val="22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35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rFonts w:hint="default"/>
          <w:sz w:val="22"/>
          <w:lang w:val="en-US"/>
        </w:rPr>
        <w:t>]:</w:t>
      </w:r>
      <w:r>
        <w:rPr>
          <w:sz w:val="22"/>
        </w:rPr>
        <w:t xml:space="preserve">Bye bye Sumo. </w:t>
      </w:r>
    </w:p>
    <w:p w14:paraId="4C73D34C">
      <w:pPr>
        <w:spacing w:after="160" w:line="276" w:lineRule="auto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</w:t>
      </w:r>
      <w:r>
        <w:rPr>
          <w:rFonts w:hint="default"/>
          <w:b/>
          <w:color w:val="003366"/>
          <w:lang w:val="en-US"/>
        </w:rPr>
        <w:t>08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rFonts w:hint="default"/>
          <w:sz w:val="22"/>
          <w:lang w:val="en-US"/>
        </w:rPr>
        <w:t xml:space="preserve">]: Thơm </w:t>
      </w:r>
      <w:r>
        <w:rPr>
          <w:sz w:val="22"/>
        </w:rPr>
        <w:t xml:space="preserve">gió </w:t>
      </w:r>
      <w:r>
        <w:rPr>
          <w:rFonts w:hint="default"/>
          <w:sz w:val="22"/>
          <w:lang w:val="en-US"/>
        </w:rPr>
        <w:t xml:space="preserve">thơm </w:t>
      </w:r>
      <w:r>
        <w:rPr>
          <w:sz w:val="22"/>
        </w:rPr>
        <w:t xml:space="preserve">gió. </w:t>
      </w:r>
      <w:r>
        <w:rPr>
          <w:sz w:val="22"/>
          <w:lang w:val="en-US"/>
        </w:rPr>
        <w:t>Đ</w:t>
      </w:r>
      <w:r>
        <w:rPr>
          <w:rFonts w:hint="default"/>
          <w:sz w:val="22"/>
          <w:lang w:val="en-US"/>
        </w:rPr>
        <w:t>á lông nheo</w:t>
      </w:r>
      <w:r>
        <w:rPr>
          <w:sz w:val="22"/>
        </w:rPr>
        <w:t xml:space="preserve">. </w:t>
      </w:r>
      <w:r>
        <w:rPr>
          <w:rFonts w:hint="default"/>
          <w:sz w:val="22"/>
          <w:lang w:val="en-US"/>
        </w:rPr>
        <w:t xml:space="preserve"> [không rõ]</w:t>
      </w:r>
    </w:p>
    <w:p w14:paraId="3DB1DD52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[00:09:08 -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 xml:space="preserve">]: </w:t>
      </w:r>
      <w:r>
        <w:rPr>
          <w:sz w:val="22"/>
        </w:rPr>
        <w:t>B</w:t>
      </w:r>
      <w:r>
        <w:rPr>
          <w:sz w:val="22"/>
          <w:lang w:val="en-US"/>
        </w:rPr>
        <w:t>ạ</w:t>
      </w:r>
      <w:r>
        <w:rPr>
          <w:rFonts w:hint="default"/>
          <w:sz w:val="22"/>
          <w:lang w:val="en-US"/>
        </w:rPr>
        <w:t>n</w:t>
      </w:r>
      <w:r>
        <w:rPr>
          <w:sz w:val="22"/>
        </w:rPr>
        <w:t xml:space="preserve"> sinh tháng mấy? B</w:t>
      </w:r>
      <w:r>
        <w:rPr>
          <w:sz w:val="22"/>
          <w:lang w:val="en-US"/>
        </w:rPr>
        <w:t>ạ</w:t>
      </w:r>
      <w:r>
        <w:rPr>
          <w:rFonts w:hint="default"/>
          <w:sz w:val="22"/>
          <w:lang w:val="en-US"/>
        </w:rPr>
        <w:t>n này</w:t>
      </w:r>
      <w:r>
        <w:rPr>
          <w:sz w:val="22"/>
        </w:rPr>
        <w:t>.</w:t>
      </w:r>
    </w:p>
    <w:p w14:paraId="44DF3E16">
      <w:pPr>
        <w:spacing w:after="160" w:line="276" w:lineRule="auto"/>
        <w:rPr>
          <w:sz w:val="22"/>
        </w:rPr>
      </w:pPr>
      <w:r>
        <w:rPr>
          <w:b/>
          <w:color w:val="003366"/>
        </w:rPr>
        <w:t>[00:09:</w:t>
      </w:r>
      <w:r>
        <w:rPr>
          <w:rFonts w:hint="default"/>
          <w:b/>
          <w:color w:val="003366"/>
          <w:lang w:val="en-US"/>
        </w:rPr>
        <w:t>11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</w:t>
      </w:r>
      <w:r>
        <w:rPr>
          <w:sz w:val="22"/>
        </w:rPr>
        <w:t xml:space="preserve"> Dạ 30 tháng 4. </w:t>
      </w:r>
    </w:p>
    <w:p w14:paraId="649E0376">
      <w:pPr>
        <w:spacing w:after="160" w:line="276" w:lineRule="auto"/>
        <w:rPr>
          <w:sz w:val="22"/>
        </w:rPr>
      </w:pPr>
      <w:r>
        <w:rPr>
          <w:b/>
          <w:color w:val="003366"/>
        </w:rPr>
        <w:t>[00:09:</w:t>
      </w:r>
      <w:r>
        <w:rPr>
          <w:rFonts w:hint="default"/>
          <w:b/>
          <w:color w:val="003366"/>
          <w:lang w:val="en-US"/>
        </w:rPr>
        <w:t>13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sz w:val="22"/>
        </w:rPr>
        <w:t xml:space="preserve"> À em cũng 30 tháng 4. </w:t>
      </w:r>
      <w:r>
        <w:rPr>
          <w:rFonts w:hint="default"/>
          <w:sz w:val="22"/>
          <w:lang w:val="en-US"/>
        </w:rPr>
        <w:t>30</w:t>
      </w:r>
      <w:r>
        <w:rPr>
          <w:sz w:val="22"/>
        </w:rPr>
        <w:t xml:space="preserve">/4. </w:t>
      </w:r>
    </w:p>
    <w:p w14:paraId="0985AF06">
      <w:pPr>
        <w:spacing w:after="160" w:line="276" w:lineRule="auto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[</w:t>
      </w:r>
      <w:r>
        <w:rPr>
          <w:b/>
          <w:color w:val="003366"/>
        </w:rPr>
        <w:t>00:09:</w:t>
      </w:r>
      <w:r>
        <w:rPr>
          <w:rFonts w:hint="default"/>
          <w:b/>
          <w:color w:val="003366"/>
          <w:lang w:val="en-US"/>
        </w:rPr>
        <w:t>19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</w:t>
      </w:r>
      <w:r>
        <w:rPr>
          <w:rFonts w:hint="default"/>
          <w:sz w:val="22"/>
          <w:lang w:val="en-US"/>
        </w:rPr>
        <w:t xml:space="preserve">: </w:t>
      </w:r>
      <w:r>
        <w:rPr>
          <w:sz w:val="22"/>
        </w:rPr>
        <w:t>Giải phóng miền Nam.</w:t>
      </w:r>
      <w:r>
        <w:rPr>
          <w:rFonts w:hint="default"/>
          <w:sz w:val="22"/>
          <w:lang w:val="en-US"/>
        </w:rPr>
        <w:t>[không rõ]</w:t>
      </w:r>
    </w:p>
    <w:p w14:paraId="07E4D34C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[00:09:44 - Người nói 2]: </w:t>
      </w:r>
      <w:r>
        <w:rPr>
          <w:rFonts w:hint="default"/>
          <w:sz w:val="22"/>
          <w:lang w:val="en-US"/>
        </w:rPr>
        <w:t>Chứ còn</w:t>
      </w:r>
      <w:r>
        <w:rPr>
          <w:sz w:val="22"/>
        </w:rPr>
        <w:t xml:space="preserve"> gốc quê ở đâu?</w:t>
      </w:r>
    </w:p>
    <w:p w14:paraId="6ADA1608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[00:09:4</w:t>
      </w:r>
      <w:r>
        <w:rPr>
          <w:rFonts w:hint="default"/>
          <w:b/>
          <w:color w:val="003366"/>
          <w:lang w:val="en-US"/>
        </w:rPr>
        <w:t>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sz w:val="22"/>
        </w:rPr>
        <w:t xml:space="preserve">Dạ em là ở đây. </w:t>
      </w:r>
    </w:p>
    <w:p w14:paraId="2DD6A361">
      <w:pPr>
        <w:spacing w:after="160" w:line="276" w:lineRule="auto"/>
        <w:rPr>
          <w:sz w:val="22"/>
        </w:rPr>
      </w:pPr>
      <w:r>
        <w:rPr>
          <w:b/>
          <w:color w:val="003366"/>
        </w:rPr>
        <w:t>[00:09:4</w:t>
      </w:r>
      <w:r>
        <w:rPr>
          <w:rFonts w:hint="default"/>
          <w:b/>
          <w:color w:val="003366"/>
          <w:lang w:val="en-US"/>
        </w:rPr>
        <w:t>8</w:t>
      </w:r>
      <w:r>
        <w:rPr>
          <w:b/>
          <w:color w:val="003366"/>
        </w:rPr>
        <w:t xml:space="preserve"> - Người nói 2]: </w:t>
      </w:r>
      <w:r>
        <w:rPr>
          <w:sz w:val="22"/>
        </w:rPr>
        <w:t xml:space="preserve">À ở đây, Đà Nẵng. </w:t>
      </w:r>
    </w:p>
    <w:p w14:paraId="127E33B7">
      <w:pPr>
        <w:spacing w:after="160" w:line="276" w:lineRule="auto"/>
        <w:rPr>
          <w:sz w:val="22"/>
        </w:rPr>
      </w:pPr>
      <w:r>
        <w:rPr>
          <w:b/>
          <w:color w:val="003366"/>
        </w:rPr>
        <w:t>[00:09:4</w:t>
      </w:r>
      <w:r>
        <w:rPr>
          <w:rFonts w:hint="default"/>
          <w:b/>
          <w:color w:val="003366"/>
          <w:lang w:val="en-US"/>
        </w:rPr>
        <w:t>9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]:</w:t>
      </w:r>
      <w:r>
        <w:rPr>
          <w:sz w:val="22"/>
        </w:rPr>
        <w:t xml:space="preserve">Dạ em ở Quảng Nam. </w:t>
      </w:r>
    </w:p>
    <w:p w14:paraId="238906EF">
      <w:pPr>
        <w:spacing w:after="160" w:line="276" w:lineRule="auto"/>
      </w:pPr>
      <w:r>
        <w:rPr>
          <w:b/>
          <w:color w:val="003366"/>
        </w:rPr>
        <w:t>[00:09:</w:t>
      </w:r>
      <w:r>
        <w:rPr>
          <w:rFonts w:hint="default"/>
          <w:b/>
          <w:color w:val="003366"/>
          <w:lang w:val="en-US"/>
        </w:rPr>
        <w:t>50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sz w:val="22"/>
        </w:rPr>
        <w:t>Anh thì ở Nam Định. Sinh ra ở Hà Nội nhưng mà gốc thì Nam Định. À. Xong kiểu ông nội đưa hết con cháu lên Hà Nội.</w:t>
      </w:r>
    </w:p>
    <w:p w14:paraId="2BE35131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[00:10:00 - Người nói 1]: </w:t>
      </w:r>
      <w:r>
        <w:rPr>
          <w:rFonts w:hint="default"/>
          <w:b/>
          <w:color w:val="003366"/>
          <w:lang w:val="en-US"/>
        </w:rPr>
        <w:t>[không rõ]</w:t>
      </w:r>
      <w:r>
        <w:rPr>
          <w:sz w:val="22"/>
        </w:rPr>
        <w:t>.</w:t>
      </w:r>
    </w:p>
    <w:p w14:paraId="061D681F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12</w:t>
      </w:r>
      <w:r>
        <w:rPr>
          <w:b/>
          <w:color w:val="003366"/>
        </w:rPr>
        <w:t xml:space="preserve"> - Người nói 1]:</w:t>
      </w:r>
      <w:r>
        <w:rPr>
          <w:sz w:val="22"/>
        </w:rPr>
        <w:t xml:space="preserve"> </w:t>
      </w:r>
      <w:r>
        <w:rPr>
          <w:sz w:val="22"/>
          <w:lang w:val="en-US"/>
        </w:rPr>
        <w:t>Đ</w:t>
      </w:r>
      <w:r>
        <w:rPr>
          <w:rFonts w:hint="default"/>
          <w:sz w:val="22"/>
          <w:lang w:val="en-US"/>
        </w:rPr>
        <w:t xml:space="preserve">ó </w:t>
      </w:r>
      <w:r>
        <w:rPr>
          <w:sz w:val="22"/>
        </w:rPr>
        <w:t xml:space="preserve">là </w:t>
      </w:r>
      <w:r>
        <w:rPr>
          <w:rFonts w:hint="default"/>
          <w:sz w:val="22"/>
          <w:lang w:val="en-US"/>
        </w:rPr>
        <w:t xml:space="preserve">nguyên </w:t>
      </w:r>
      <w:r>
        <w:rPr>
          <w:sz w:val="22"/>
        </w:rPr>
        <w:t xml:space="preserve">combo đó </w:t>
      </w:r>
      <w:r>
        <w:rPr>
          <w:rFonts w:hint="default"/>
          <w:sz w:val="22"/>
          <w:lang w:val="en-US"/>
        </w:rPr>
        <w:t>hả anh</w:t>
      </w:r>
      <w:r>
        <w:rPr>
          <w:sz w:val="22"/>
        </w:rPr>
        <w:t>.</w:t>
      </w:r>
    </w:p>
    <w:p w14:paraId="6F8110A0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13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>Ừ combo.</w:t>
      </w:r>
    </w:p>
    <w:p w14:paraId="1985E306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13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 xml:space="preserve"> Đẹp đấy.</w:t>
      </w:r>
    </w:p>
    <w:p w14:paraId="0672B375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13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 xml:space="preserve">Nguyên </w:t>
      </w:r>
      <w:r>
        <w:rPr>
          <w:sz w:val="22"/>
        </w:rPr>
        <w:t xml:space="preserve">cái combo đó là bao nhiêu anh? </w:t>
      </w:r>
    </w:p>
    <w:p w14:paraId="19A5DCFF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18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4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sz w:val="22"/>
        </w:rPr>
        <w:t xml:space="preserve">Thì một cái bộ như </w:t>
      </w:r>
      <w:r>
        <w:rPr>
          <w:rFonts w:hint="default"/>
          <w:sz w:val="22"/>
          <w:lang w:val="en-US"/>
        </w:rPr>
        <w:t xml:space="preserve">ri </w:t>
      </w:r>
      <w:r>
        <w:rPr>
          <w:sz w:val="22"/>
        </w:rPr>
        <w:t xml:space="preserve">thì </w:t>
      </w:r>
    </w:p>
    <w:p w14:paraId="13D411D8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18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rFonts w:hint="default"/>
          <w:sz w:val="22"/>
          <w:lang w:val="en-US"/>
        </w:rPr>
        <w:t xml:space="preserve">Coi </w:t>
      </w:r>
      <w:r>
        <w:rPr>
          <w:sz w:val="22"/>
        </w:rPr>
        <w:t xml:space="preserve">cái bếp </w:t>
      </w:r>
      <w:r>
        <w:rPr>
          <w:sz w:val="22"/>
          <w:lang w:val="en-US"/>
        </w:rPr>
        <w:t>đ</w:t>
      </w:r>
      <w:r>
        <w:rPr>
          <w:rFonts w:hint="default"/>
          <w:sz w:val="22"/>
          <w:lang w:val="en-US"/>
        </w:rPr>
        <w:t>ó kìa</w:t>
      </w:r>
      <w:r>
        <w:rPr>
          <w:sz w:val="22"/>
        </w:rPr>
        <w:t>, có cái bếp thì 3 triệu mấy.</w:t>
      </w:r>
    </w:p>
    <w:p w14:paraId="0CB6A2F6">
      <w:pPr>
        <w:spacing w:after="160" w:line="276" w:lineRule="auto"/>
        <w:rPr>
          <w:rFonts w:hint="default"/>
          <w:sz w:val="22"/>
          <w:lang w:val="en-US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27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</w:t>
      </w:r>
      <w:r>
        <w:rPr>
          <w:rFonts w:hint="default"/>
          <w:sz w:val="22"/>
          <w:lang w:val="en-US"/>
        </w:rPr>
        <w:t>Dạ</w:t>
      </w:r>
    </w:p>
    <w:p w14:paraId="39FBDF37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 xml:space="preserve">28 </w:t>
      </w:r>
      <w:r>
        <w:rPr>
          <w:b/>
          <w:color w:val="003366"/>
        </w:rPr>
        <w:t xml:space="preserve">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 xml:space="preserve"> Bếp này là phải mấy triệu. </w:t>
      </w:r>
    </w:p>
    <w:p w14:paraId="4C5C3BD4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 xml:space="preserve">30 </w:t>
      </w:r>
      <w:r>
        <w:rPr>
          <w:b/>
          <w:color w:val="003366"/>
        </w:rPr>
        <w:t xml:space="preserve">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 xml:space="preserve"> Bếp này là </w:t>
      </w:r>
      <w:r>
        <w:rPr>
          <w:rFonts w:hint="default"/>
          <w:sz w:val="22"/>
          <w:lang w:val="en-US"/>
        </w:rPr>
        <w:t xml:space="preserve">ba </w:t>
      </w:r>
      <w:r>
        <w:rPr>
          <w:sz w:val="22"/>
        </w:rPr>
        <w:t xml:space="preserve">triệu. </w:t>
      </w:r>
    </w:p>
    <w:p w14:paraId="00A86AA2">
      <w:pPr>
        <w:spacing w:after="160" w:line="276" w:lineRule="auto"/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33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1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 xml:space="preserve">: </w:t>
      </w:r>
      <w:r>
        <w:rPr>
          <w:rFonts w:hint="default"/>
          <w:sz w:val="22"/>
          <w:lang w:val="en-US"/>
        </w:rPr>
        <w:t>Dạ em bái bai anh</w:t>
      </w:r>
      <w:r>
        <w:rPr>
          <w:sz w:val="22"/>
        </w:rPr>
        <w:t>.</w:t>
      </w:r>
    </w:p>
    <w:p w14:paraId="735C3D3C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[00:11:45 - Người nói 2]: </w:t>
      </w:r>
      <w:r>
        <w:rPr>
          <w:sz w:val="22"/>
        </w:rPr>
        <w:t xml:space="preserve">Anh anh thấy cái </w:t>
      </w:r>
      <w:r>
        <w:rPr>
          <w:rFonts w:hint="default"/>
          <w:sz w:val="22"/>
          <w:lang w:val="en-US"/>
        </w:rPr>
        <w:t xml:space="preserve">bạn </w:t>
      </w:r>
      <w:r>
        <w:rPr>
          <w:sz w:val="22"/>
        </w:rPr>
        <w:t>thiềm th</w:t>
      </w:r>
      <w:r>
        <w:rPr>
          <w:sz w:val="22"/>
          <w:lang w:val="en-US"/>
        </w:rPr>
        <w:t>ừ</w:t>
      </w:r>
      <w:r>
        <w:rPr>
          <w:sz w:val="22"/>
        </w:rPr>
        <w:t xml:space="preserve"> ngoài này có cái từ đằng sau là T</w:t>
      </w:r>
      <w:r>
        <w:rPr>
          <w:sz w:val="22"/>
          <w:lang w:val="en-US"/>
        </w:rPr>
        <w:t>ừ</w:t>
      </w:r>
      <w:r>
        <w:rPr>
          <w:sz w:val="22"/>
        </w:rPr>
        <w:t xml:space="preserve"> Đào à? </w:t>
      </w:r>
    </w:p>
    <w:p w14:paraId="74E1BCC0">
      <w:pPr>
        <w:spacing w:after="160" w:line="276" w:lineRule="auto"/>
        <w:rPr>
          <w:sz w:val="22"/>
        </w:rPr>
      </w:pPr>
      <w:r>
        <w:rPr>
          <w:b/>
          <w:color w:val="003366"/>
        </w:rPr>
        <w:t>[00:10:</w:t>
      </w:r>
      <w:r>
        <w:rPr>
          <w:rFonts w:hint="default"/>
          <w:b/>
          <w:color w:val="003366"/>
          <w:lang w:val="en-US"/>
        </w:rPr>
        <w:t>50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>]</w:t>
      </w:r>
      <w:r>
        <w:rPr>
          <w:rFonts w:hint="default"/>
          <w:b/>
          <w:color w:val="003366"/>
          <w:lang w:val="en-US"/>
        </w:rPr>
        <w:t>:</w:t>
      </w:r>
      <w:r>
        <w:rPr>
          <w:sz w:val="22"/>
        </w:rPr>
        <w:t>Dạ Tử Đào.</w:t>
      </w:r>
    </w:p>
    <w:p w14:paraId="3528B158">
      <w:pPr>
        <w:spacing w:after="160" w:line="276" w:lineRule="auto"/>
        <w:rPr>
          <w:sz w:val="22"/>
        </w:rPr>
      </w:pPr>
      <w:r>
        <w:rPr>
          <w:b/>
          <w:color w:val="003366"/>
        </w:rPr>
        <w:t>[00:11:</w:t>
      </w:r>
      <w:r>
        <w:rPr>
          <w:rFonts w:hint="default"/>
          <w:b/>
          <w:color w:val="003366"/>
          <w:lang w:val="en-US"/>
        </w:rPr>
        <w:t>51</w:t>
      </w:r>
      <w:r>
        <w:rPr>
          <w:b/>
          <w:color w:val="003366"/>
        </w:rPr>
        <w:t xml:space="preserve"> - Người nói 2]:</w:t>
      </w:r>
      <w:r>
        <w:rPr>
          <w:sz w:val="22"/>
        </w:rPr>
        <w:t xml:space="preserve"> Tử Đào à? </w:t>
      </w:r>
    </w:p>
    <w:p w14:paraId="3529C583">
      <w:pPr>
        <w:spacing w:after="160" w:line="276" w:lineRule="auto"/>
        <w:rPr>
          <w:sz w:val="22"/>
        </w:rPr>
      </w:pPr>
      <w:r>
        <w:rPr>
          <w:b/>
          <w:color w:val="003366"/>
        </w:rPr>
        <w:t>[00:11:</w:t>
      </w:r>
      <w:r>
        <w:rPr>
          <w:rFonts w:hint="default"/>
          <w:b/>
          <w:color w:val="003366"/>
          <w:lang w:val="en-US"/>
        </w:rPr>
        <w:t>52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>]:</w:t>
      </w:r>
      <w:r>
        <w:rPr>
          <w:sz w:val="22"/>
        </w:rPr>
        <w:t xml:space="preserve"> </w:t>
      </w:r>
      <w:r>
        <w:rPr>
          <w:rFonts w:hint="default"/>
          <w:sz w:val="22"/>
          <w:lang w:val="en-US"/>
        </w:rPr>
        <w:t>Là</w:t>
      </w:r>
      <w:r>
        <w:rPr>
          <w:sz w:val="22"/>
        </w:rPr>
        <w:t xml:space="preserve"> chất đất.  </w:t>
      </w:r>
    </w:p>
    <w:p w14:paraId="62AF2B1A">
      <w:pPr>
        <w:spacing w:after="160" w:line="276" w:lineRule="auto"/>
      </w:pPr>
      <w:r>
        <w:rPr>
          <w:b/>
          <w:color w:val="003366"/>
        </w:rPr>
        <w:t>[00:11:</w:t>
      </w:r>
      <w:r>
        <w:rPr>
          <w:rFonts w:hint="default"/>
          <w:b/>
          <w:color w:val="003366"/>
          <w:lang w:val="en-US"/>
        </w:rPr>
        <w:t>54</w:t>
      </w:r>
      <w:r>
        <w:rPr>
          <w:b/>
          <w:color w:val="003366"/>
        </w:rPr>
        <w:t xml:space="preserve"> - Người nói 2]:</w:t>
      </w:r>
      <w:r>
        <w:rPr>
          <w:sz w:val="22"/>
        </w:rPr>
        <w:t xml:space="preserve"> Ờ anh đang định hỏi </w:t>
      </w:r>
      <w:r>
        <w:rPr>
          <w:rFonts w:hint="default"/>
          <w:sz w:val="22"/>
          <w:lang w:val="en-US"/>
        </w:rPr>
        <w:t xml:space="preserve">dịch ra </w:t>
      </w:r>
      <w:r>
        <w:rPr>
          <w:sz w:val="22"/>
        </w:rPr>
        <w:t>nghĩa là gì? Chất đất. Tử Đào.</w:t>
      </w:r>
    </w:p>
    <w:p w14:paraId="0D3A57D3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[00:13:31 - Người nói 2]: </w:t>
      </w:r>
      <w:r>
        <w:rPr>
          <w:sz w:val="22"/>
        </w:rPr>
        <w:t xml:space="preserve">Nghê với lại thiềm thư là một hả em? Hay là hai khác nhau? </w:t>
      </w:r>
    </w:p>
    <w:p w14:paraId="7DDDD858">
      <w:pPr>
        <w:spacing w:after="160" w:line="276" w:lineRule="auto"/>
        <w:rPr>
          <w:sz w:val="22"/>
        </w:rPr>
      </w:pPr>
      <w:r>
        <w:rPr>
          <w:b/>
          <w:color w:val="003366"/>
        </w:rPr>
        <w:t>[00:1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Thiềm Thừ, </w:t>
      </w:r>
      <w:r>
        <w:rPr>
          <w:sz w:val="22"/>
        </w:rPr>
        <w:t>Nghê à?</w:t>
      </w:r>
    </w:p>
    <w:p w14:paraId="41933301">
      <w:pPr>
        <w:spacing w:after="160" w:line="276" w:lineRule="auto"/>
        <w:rPr>
          <w:sz w:val="22"/>
        </w:rPr>
      </w:pPr>
      <w:r>
        <w:rPr>
          <w:sz w:val="22"/>
        </w:rPr>
        <w:t xml:space="preserve"> </w:t>
      </w:r>
      <w:r>
        <w:rPr>
          <w:b/>
          <w:color w:val="003366"/>
        </w:rPr>
        <w:t>[00:1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37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sz w:val="22"/>
        </w:rPr>
        <w:t xml:space="preserve">Ờ. </w:t>
      </w:r>
    </w:p>
    <w:p w14:paraId="35814A6B">
      <w:pPr>
        <w:spacing w:after="160" w:line="276" w:lineRule="auto"/>
        <w:rPr>
          <w:sz w:val="22"/>
        </w:rPr>
      </w:pPr>
      <w:r>
        <w:rPr>
          <w:b/>
          <w:color w:val="003366"/>
        </w:rPr>
        <w:t>[00:1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38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>]:</w:t>
      </w:r>
      <w:r>
        <w:rPr>
          <w:sz w:val="22"/>
        </w:rPr>
        <w:t xml:space="preserve">Nghê là con con </w:t>
      </w:r>
      <w:r>
        <w:rPr>
          <w:rFonts w:hint="default"/>
          <w:sz w:val="22"/>
          <w:lang w:val="en-US"/>
        </w:rPr>
        <w:t xml:space="preserve">trâu </w:t>
      </w:r>
      <w:r>
        <w:rPr>
          <w:sz w:val="22"/>
        </w:rPr>
        <w:t>mà.</w:t>
      </w:r>
    </w:p>
    <w:p w14:paraId="383BC822">
      <w:pPr>
        <w:spacing w:after="160" w:line="276" w:lineRule="auto"/>
      </w:pPr>
      <w:r>
        <w:rPr>
          <w:b/>
          <w:color w:val="003366"/>
        </w:rPr>
        <w:t>[00:1</w:t>
      </w:r>
      <w:r>
        <w:rPr>
          <w:rFonts w:hint="default"/>
          <w:b/>
          <w:color w:val="003366"/>
          <w:lang w:val="en-US"/>
        </w:rPr>
        <w:t>3</w:t>
      </w:r>
      <w:r>
        <w:rPr>
          <w:b/>
          <w:color w:val="003366"/>
        </w:rPr>
        <w:t>:</w:t>
      </w:r>
      <w:r>
        <w:rPr>
          <w:rFonts w:hint="default"/>
          <w:b/>
          <w:color w:val="003366"/>
          <w:lang w:val="en-US"/>
        </w:rPr>
        <w:t>40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sz w:val="22"/>
        </w:rPr>
        <w:t>Ờ. Anh tưởng nghê nó cũng kiểu kiểu giống con thiềm th</w:t>
      </w:r>
      <w:r>
        <w:rPr>
          <w:sz w:val="22"/>
          <w:lang w:val="en-US"/>
        </w:rPr>
        <w:t>ừ</w:t>
      </w:r>
      <w:r>
        <w:rPr>
          <w:sz w:val="22"/>
        </w:rPr>
        <w:t>.</w:t>
      </w:r>
    </w:p>
    <w:p w14:paraId="4F9D3507">
      <w:pPr>
        <w:spacing w:after="160" w:line="276" w:lineRule="auto"/>
        <w:rPr>
          <w:sz w:val="22"/>
        </w:rPr>
      </w:pPr>
      <w:r>
        <w:rPr>
          <w:b/>
          <w:color w:val="003366"/>
        </w:rPr>
        <w:t xml:space="preserve">[00:13:45 - Người nói </w:t>
      </w:r>
      <w:r>
        <w:rPr>
          <w:rFonts w:hint="default"/>
          <w:b/>
          <w:color w:val="003366"/>
          <w:lang w:val="en-US"/>
        </w:rPr>
        <w:t>5</w:t>
      </w:r>
      <w:r>
        <w:rPr>
          <w:b/>
          <w:color w:val="003366"/>
        </w:rPr>
        <w:t xml:space="preserve">]: </w:t>
      </w:r>
      <w:r>
        <w:rPr>
          <w:sz w:val="22"/>
        </w:rPr>
        <w:t xml:space="preserve">Dạ. </w:t>
      </w:r>
    </w:p>
    <w:p w14:paraId="39BCFF48">
      <w:pPr>
        <w:spacing w:after="160" w:line="276" w:lineRule="auto"/>
      </w:pPr>
      <w:r>
        <w:rPr>
          <w:b/>
          <w:color w:val="003366"/>
        </w:rPr>
        <w:t>[00:13:4</w:t>
      </w:r>
      <w:r>
        <w:rPr>
          <w:rFonts w:hint="default"/>
          <w:b/>
          <w:color w:val="003366"/>
          <w:lang w:val="en-US"/>
        </w:rPr>
        <w:t>6</w:t>
      </w:r>
      <w:r>
        <w:rPr>
          <w:b/>
          <w:color w:val="003366"/>
        </w:rPr>
        <w:t xml:space="preserve"> - Người nói </w:t>
      </w:r>
      <w:r>
        <w:rPr>
          <w:rFonts w:hint="default"/>
          <w:b/>
          <w:color w:val="003366"/>
          <w:lang w:val="en-US"/>
        </w:rPr>
        <w:t>2</w:t>
      </w:r>
      <w:r>
        <w:rPr>
          <w:b/>
          <w:color w:val="003366"/>
        </w:rPr>
        <w:t>]:</w:t>
      </w:r>
      <w:r>
        <w:rPr>
          <w:rFonts w:hint="default"/>
          <w:b/>
          <w:color w:val="003366"/>
          <w:lang w:val="en-US"/>
        </w:rPr>
        <w:t xml:space="preserve"> </w:t>
      </w:r>
      <w:r>
        <w:rPr>
          <w:sz w:val="22"/>
        </w:rPr>
        <w:t>Anh chưa rõ lắm.</w:t>
      </w:r>
    </w:p>
    <w:p w14:paraId="3BCB3604">
      <w:pPr>
        <w:spacing w:after="160" w:line="276" w:lineRule="auto"/>
      </w:pPr>
      <w:r>
        <w:rPr>
          <w:b/>
          <w:color w:val="003366"/>
        </w:rPr>
        <w:t xml:space="preserve">[00:13:48 - Người nói 2]: </w:t>
      </w:r>
      <w:r>
        <w:rPr>
          <w:sz w:val="22"/>
        </w:rPr>
        <w:t>Em nuôi hai bạn này đẹp.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CA2141"/>
    <w:rsid w:val="23923B93"/>
    <w:rsid w:val="2E1A6485"/>
    <w:rsid w:val="36E10C92"/>
    <w:rsid w:val="61C7639A"/>
    <w:rsid w:val="634B722D"/>
    <w:rsid w:val="65F92275"/>
    <w:rsid w:val="778A6D74"/>
    <w:rsid w:val="7F08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2026-09-15T09:47:26Z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BBD5EA15D0C94D90BF336A773B6E438C_12</vt:lpwstr>
  </property>
</Properties>
</file>